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5C7A2AFE" w14:textId="77777777" w:rsidR="00E83EFF" w:rsidRDefault="00E83EFF" w:rsidP="0046061A">
      <w:pPr>
        <w:pStyle w:val="BodyText"/>
        <w:spacing w:line="360" w:lineRule="auto"/>
      </w:pPr>
      <w:bookmarkStart w:id="0" w:name="_Hlk226409738"/>
    </w:p>
    <w:p w14:paraId="55D043F0" w14:textId="77777777" w:rsidR="00E83EFF" w:rsidRDefault="00361B9A" w:rsidP="00892233">
      <w:pPr>
        <w:pStyle w:val="BodyText"/>
        <w:spacing w:line="360" w:lineRule="auto"/>
        <w:jc w:val="center"/>
        <w:rPr>
          <w:sz w:val="20"/>
        </w:rPr>
      </w:pPr>
      <w:r>
        <w:rPr>
          <w:noProof/>
          <w:sz w:val="20"/>
        </w:rPr>
        <w:drawing>
          <wp:inline distT="0" distB="0" distL="0" distR="0" wp14:anchorId="4B8AD02D" wp14:editId="723374A8">
            <wp:extent cx="1206500" cy="1016000"/>
            <wp:effectExtent l="0" t="0" r="0" b="0"/>
            <wp:docPr id="1" name="Image 1"/>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8" cstate="print"/>
                    <a:stretch>
                      <a:fillRect/>
                    </a:stretch>
                  </pic:blipFill>
                  <pic:spPr>
                    <a:xfrm>
                      <a:off x="0" y="0"/>
                      <a:ext cx="1206809" cy="1016260"/>
                    </a:xfrm>
                    <a:prstGeom prst="rect">
                      <a:avLst/>
                    </a:prstGeom>
                  </pic:spPr>
                </pic:pic>
              </a:graphicData>
            </a:graphic>
          </wp:inline>
        </w:drawing>
      </w:r>
    </w:p>
    <w:p w14:paraId="31CB3D15" w14:textId="77777777" w:rsidR="00E83EFF" w:rsidRDefault="00E83EFF" w:rsidP="0046061A">
      <w:pPr>
        <w:pStyle w:val="BodyText"/>
        <w:spacing w:line="360" w:lineRule="auto"/>
        <w:rPr>
          <w:sz w:val="36"/>
        </w:rPr>
      </w:pPr>
    </w:p>
    <w:p w14:paraId="357CA13E" w14:textId="77777777" w:rsidR="0046061A" w:rsidRPr="00892233" w:rsidRDefault="0046061A" w:rsidP="0046061A">
      <w:pPr>
        <w:pStyle w:val="BodyText"/>
        <w:spacing w:line="360" w:lineRule="auto"/>
        <w:jc w:val="center"/>
        <w:rPr>
          <w:b/>
          <w:sz w:val="48"/>
          <w:szCs w:val="48"/>
          <w:lang w:val="en-GB" w:eastAsia="en-GB"/>
        </w:rPr>
      </w:pPr>
      <w:bookmarkStart w:id="1" w:name="_"/>
      <w:bookmarkStart w:id="2" w:name="University_of_South_Asia_"/>
      <w:bookmarkEnd w:id="1"/>
      <w:bookmarkEnd w:id="2"/>
      <w:r w:rsidRPr="00892233">
        <w:rPr>
          <w:b/>
        </w:rPr>
        <w:t>PROJECT TITLE</w:t>
      </w:r>
    </w:p>
    <w:p w14:paraId="5D99AE6B" w14:textId="335745B7" w:rsidR="0046061A" w:rsidRPr="00210CCC" w:rsidRDefault="00210CCC" w:rsidP="0046061A">
      <w:pPr>
        <w:pStyle w:val="BodyText"/>
        <w:spacing w:line="360" w:lineRule="auto"/>
        <w:jc w:val="center"/>
        <w:rPr>
          <w:b/>
        </w:rPr>
      </w:pPr>
      <w:r w:rsidRPr="00210CCC">
        <w:rPr>
          <w:b/>
        </w:rPr>
        <w:t>Air Quality vs Health Symptoms Analyzer</w:t>
      </w:r>
    </w:p>
    <w:p w14:paraId="6BC53255" w14:textId="77777777" w:rsidR="0046061A" w:rsidRDefault="0046061A" w:rsidP="0046061A">
      <w:pPr>
        <w:pStyle w:val="BodyText"/>
        <w:spacing w:line="360" w:lineRule="auto"/>
        <w:jc w:val="center"/>
      </w:pPr>
      <w:r>
        <w:t>Submitted By</w:t>
      </w:r>
    </w:p>
    <w:p w14:paraId="0728E390" w14:textId="27528F94" w:rsidR="0046061A" w:rsidRDefault="0046061A" w:rsidP="00210CCC">
      <w:pPr>
        <w:pStyle w:val="BodyText"/>
        <w:spacing w:line="360" w:lineRule="auto"/>
        <w:ind w:left="360"/>
        <w:jc w:val="center"/>
      </w:pPr>
      <w:r>
        <w:rPr>
          <w:rStyle w:val="Strong"/>
        </w:rPr>
        <w:t xml:space="preserve">     </w:t>
      </w:r>
      <w:proofErr w:type="spellStart"/>
      <w:r>
        <w:rPr>
          <w:rStyle w:val="Strong"/>
        </w:rPr>
        <w:t>Maha</w:t>
      </w:r>
      <w:proofErr w:type="spellEnd"/>
      <w:r>
        <w:rPr>
          <w:rStyle w:val="Strong"/>
        </w:rPr>
        <w:t xml:space="preserve"> Arshad</w:t>
      </w:r>
      <w:r>
        <w:t xml:space="preserve"> (B-29350)</w:t>
      </w:r>
    </w:p>
    <w:p w14:paraId="1B4ADF81" w14:textId="18EE3EB6" w:rsidR="0046061A" w:rsidRDefault="0046061A" w:rsidP="00210CCC">
      <w:pPr>
        <w:pStyle w:val="BodyText"/>
        <w:spacing w:line="360" w:lineRule="auto"/>
        <w:ind w:left="360"/>
        <w:jc w:val="center"/>
      </w:pPr>
      <w:r>
        <w:rPr>
          <w:rStyle w:val="Strong"/>
        </w:rPr>
        <w:t xml:space="preserve">     Fatima Azam</w:t>
      </w:r>
      <w:r>
        <w:t xml:space="preserve"> (B-29071)</w:t>
      </w:r>
    </w:p>
    <w:p w14:paraId="4481DFB6" w14:textId="77777777" w:rsidR="00210CCC" w:rsidRDefault="00210CCC" w:rsidP="00210CCC">
      <w:pPr>
        <w:pStyle w:val="BodyText"/>
        <w:spacing w:line="360" w:lineRule="auto"/>
        <w:ind w:left="720"/>
      </w:pPr>
    </w:p>
    <w:p w14:paraId="226D06D8" w14:textId="77777777" w:rsidR="0046061A" w:rsidRDefault="0046061A" w:rsidP="0046061A">
      <w:pPr>
        <w:pStyle w:val="BodyText"/>
        <w:spacing w:line="360" w:lineRule="auto"/>
        <w:jc w:val="center"/>
      </w:pPr>
      <w:r>
        <w:t>Submitted To</w:t>
      </w:r>
    </w:p>
    <w:p w14:paraId="4BAC6209" w14:textId="20F022CB" w:rsidR="0046061A" w:rsidRDefault="00210CCC" w:rsidP="0046061A">
      <w:pPr>
        <w:pStyle w:val="BodyText"/>
        <w:spacing w:line="360" w:lineRule="auto"/>
        <w:jc w:val="center"/>
      </w:pPr>
      <w:r>
        <w:rPr>
          <w:rStyle w:val="Strong"/>
        </w:rPr>
        <w:t xml:space="preserve">Ma’am </w:t>
      </w:r>
      <w:proofErr w:type="spellStart"/>
      <w:r>
        <w:rPr>
          <w:rStyle w:val="Strong"/>
        </w:rPr>
        <w:t>Andleeb</w:t>
      </w:r>
      <w:proofErr w:type="spellEnd"/>
      <w:r>
        <w:rPr>
          <w:rStyle w:val="Strong"/>
        </w:rPr>
        <w:t xml:space="preserve"> </w:t>
      </w:r>
      <w:proofErr w:type="spellStart"/>
      <w:r>
        <w:rPr>
          <w:rStyle w:val="Strong"/>
        </w:rPr>
        <w:t>Akram</w:t>
      </w:r>
      <w:proofErr w:type="spellEnd"/>
    </w:p>
    <w:p w14:paraId="59FCA022" w14:textId="06E8843E" w:rsidR="0046061A" w:rsidRDefault="0046061A" w:rsidP="00210CCC">
      <w:pPr>
        <w:pStyle w:val="BodyText"/>
        <w:spacing w:line="360" w:lineRule="auto"/>
        <w:jc w:val="center"/>
      </w:pPr>
      <w:r>
        <w:br/>
      </w:r>
      <w:r>
        <w:rPr>
          <w:rStyle w:val="Strong"/>
        </w:rPr>
        <w:t>Department of Computer Science</w:t>
      </w:r>
      <w:r>
        <w:br/>
      </w:r>
      <w:r>
        <w:rPr>
          <w:rStyle w:val="Strong"/>
        </w:rPr>
        <w:t>University of South Asia</w:t>
      </w:r>
    </w:p>
    <w:p w14:paraId="4B981796" w14:textId="4168B3F4" w:rsidR="0046061A" w:rsidRDefault="0046061A" w:rsidP="0046061A">
      <w:pPr>
        <w:pStyle w:val="BodyText"/>
        <w:spacing w:line="360" w:lineRule="auto"/>
        <w:jc w:val="center"/>
      </w:pPr>
      <w:r>
        <w:t>© University of South Asia. Fall 2026</w:t>
      </w:r>
    </w:p>
    <w:p w14:paraId="24CDAA2A" w14:textId="2BB0D600" w:rsidR="0046061A" w:rsidRDefault="0046061A" w:rsidP="0046061A">
      <w:pPr>
        <w:pStyle w:val="BodyText"/>
        <w:spacing w:line="360" w:lineRule="auto"/>
        <w:jc w:val="center"/>
      </w:pPr>
    </w:p>
    <w:p w14:paraId="5324AAA9" w14:textId="77777777" w:rsidR="0046061A" w:rsidRDefault="0046061A" w:rsidP="0046061A">
      <w:pPr>
        <w:pStyle w:val="BodyText"/>
        <w:spacing w:line="360" w:lineRule="auto"/>
        <w:jc w:val="center"/>
      </w:pPr>
    </w:p>
    <w:p w14:paraId="55183DFF" w14:textId="77777777" w:rsidR="0046061A" w:rsidRDefault="0046061A" w:rsidP="0046061A">
      <w:pPr>
        <w:pStyle w:val="BodyText"/>
        <w:spacing w:line="360" w:lineRule="auto"/>
        <w:jc w:val="center"/>
      </w:pPr>
    </w:p>
    <w:p w14:paraId="4D1C20F4" w14:textId="77777777" w:rsidR="0046061A" w:rsidRDefault="0046061A" w:rsidP="0046061A">
      <w:pPr>
        <w:pStyle w:val="BodyText"/>
        <w:spacing w:line="360" w:lineRule="auto"/>
        <w:jc w:val="center"/>
      </w:pPr>
    </w:p>
    <w:p w14:paraId="7F0E332A" w14:textId="77777777" w:rsidR="0046061A" w:rsidRDefault="0046061A" w:rsidP="0046061A">
      <w:pPr>
        <w:pStyle w:val="BodyText"/>
        <w:spacing w:line="360" w:lineRule="auto"/>
      </w:pPr>
    </w:p>
    <w:p w14:paraId="18CACDB8" w14:textId="77777777" w:rsidR="0046061A" w:rsidRDefault="0046061A" w:rsidP="0046061A">
      <w:pPr>
        <w:pStyle w:val="BodyText"/>
        <w:spacing w:line="360" w:lineRule="auto"/>
      </w:pPr>
    </w:p>
    <w:p w14:paraId="1AFF6CEF" w14:textId="77777777" w:rsidR="0046061A" w:rsidRDefault="0046061A" w:rsidP="0046061A">
      <w:pPr>
        <w:pStyle w:val="BodyText"/>
        <w:spacing w:line="360" w:lineRule="auto"/>
      </w:pPr>
    </w:p>
    <w:p w14:paraId="07B505DD" w14:textId="77777777" w:rsidR="0046061A" w:rsidRDefault="0046061A" w:rsidP="0046061A">
      <w:pPr>
        <w:pStyle w:val="BodyText"/>
        <w:spacing w:line="360" w:lineRule="auto"/>
      </w:pPr>
    </w:p>
    <w:p w14:paraId="37616516" w14:textId="77777777" w:rsidR="0046061A" w:rsidRDefault="0046061A" w:rsidP="0046061A">
      <w:pPr>
        <w:pStyle w:val="BodyText"/>
        <w:spacing w:line="360" w:lineRule="auto"/>
      </w:pPr>
    </w:p>
    <w:p w14:paraId="12E7E2AF" w14:textId="77777777" w:rsidR="0046061A" w:rsidRDefault="0046061A" w:rsidP="0046061A">
      <w:pPr>
        <w:pStyle w:val="BodyText"/>
        <w:spacing w:line="360" w:lineRule="auto"/>
      </w:pPr>
    </w:p>
    <w:p w14:paraId="692B59CB" w14:textId="2125F3E0" w:rsidR="0046061A" w:rsidRDefault="0046061A" w:rsidP="0046061A">
      <w:pPr>
        <w:pStyle w:val="BodyText"/>
        <w:spacing w:line="360" w:lineRule="auto"/>
      </w:pPr>
    </w:p>
    <w:p w14:paraId="48099870" w14:textId="77777777" w:rsidR="00210CCC" w:rsidRDefault="00210CCC" w:rsidP="0046061A">
      <w:pPr>
        <w:pStyle w:val="BodyText"/>
        <w:spacing w:line="360" w:lineRule="auto"/>
      </w:pPr>
    </w:p>
    <w:p w14:paraId="0BBCBCC1" w14:textId="77777777" w:rsidR="0046061A" w:rsidRDefault="0046061A" w:rsidP="0046061A">
      <w:pPr>
        <w:pStyle w:val="BodyText"/>
        <w:spacing w:line="360" w:lineRule="auto"/>
      </w:pPr>
    </w:p>
    <w:p w14:paraId="6F7064F3" w14:textId="1CCC4C99" w:rsidR="00210CCC" w:rsidRDefault="00210CCC" w:rsidP="00210CCC">
      <w:pPr>
        <w:widowControl/>
        <w:autoSpaceDE/>
        <w:autoSpaceDN/>
        <w:spacing w:before="100" w:beforeAutospacing="1" w:after="100" w:afterAutospacing="1" w:line="600" w:lineRule="auto"/>
        <w:jc w:val="center"/>
        <w:rPr>
          <w:b/>
          <w:sz w:val="24"/>
          <w:szCs w:val="24"/>
          <w:lang w:val="en-GB" w:eastAsia="en-GB"/>
        </w:rPr>
      </w:pPr>
      <w:r w:rsidRPr="00210CCC">
        <w:rPr>
          <w:b/>
          <w:sz w:val="24"/>
          <w:szCs w:val="24"/>
          <w:lang w:val="en-GB" w:eastAsia="en-GB"/>
        </w:rPr>
        <w:lastRenderedPageBreak/>
        <w:t>Abstract .............................................................................</w:t>
      </w:r>
      <w:r>
        <w:rPr>
          <w:b/>
          <w:sz w:val="24"/>
          <w:szCs w:val="24"/>
          <w:lang w:val="en-GB" w:eastAsia="en-GB"/>
        </w:rPr>
        <w:t>..</w:t>
      </w:r>
      <w:r w:rsidRPr="00210CCC">
        <w:rPr>
          <w:b/>
          <w:sz w:val="24"/>
          <w:szCs w:val="24"/>
          <w:lang w:val="en-GB" w:eastAsia="en-GB"/>
        </w:rPr>
        <w:t>..... 3</w:t>
      </w:r>
      <w:r w:rsidRPr="00210CCC">
        <w:rPr>
          <w:b/>
          <w:sz w:val="24"/>
          <w:szCs w:val="24"/>
          <w:lang w:val="en-GB" w:eastAsia="en-GB"/>
        </w:rPr>
        <w:br/>
        <w:t>Introduction ............................................................................. 4</w:t>
      </w:r>
      <w:r w:rsidRPr="00210CCC">
        <w:rPr>
          <w:b/>
          <w:sz w:val="24"/>
          <w:szCs w:val="24"/>
          <w:lang w:val="en-GB" w:eastAsia="en-GB"/>
        </w:rPr>
        <w:br/>
        <w:t>Problem Statement ............................................................</w:t>
      </w:r>
      <w:r>
        <w:rPr>
          <w:b/>
          <w:sz w:val="24"/>
          <w:szCs w:val="24"/>
          <w:lang w:val="en-GB" w:eastAsia="en-GB"/>
        </w:rPr>
        <w:t>.</w:t>
      </w:r>
      <w:r w:rsidRPr="00210CCC">
        <w:rPr>
          <w:b/>
          <w:sz w:val="24"/>
          <w:szCs w:val="24"/>
          <w:lang w:val="en-GB" w:eastAsia="en-GB"/>
        </w:rPr>
        <w:t>..... 5</w:t>
      </w:r>
      <w:r w:rsidRPr="00210CCC">
        <w:rPr>
          <w:b/>
          <w:sz w:val="24"/>
          <w:szCs w:val="24"/>
          <w:lang w:val="en-GB" w:eastAsia="en-GB"/>
        </w:rPr>
        <w:br/>
        <w:t>Objectives ...........................................................................</w:t>
      </w:r>
      <w:r>
        <w:rPr>
          <w:b/>
          <w:sz w:val="24"/>
          <w:szCs w:val="24"/>
          <w:lang w:val="en-GB" w:eastAsia="en-GB"/>
        </w:rPr>
        <w:t>..</w:t>
      </w:r>
      <w:r w:rsidRPr="00210CCC">
        <w:rPr>
          <w:b/>
          <w:sz w:val="24"/>
          <w:szCs w:val="24"/>
          <w:lang w:val="en-GB" w:eastAsia="en-GB"/>
        </w:rPr>
        <w:t>... 6</w:t>
      </w:r>
      <w:r w:rsidRPr="00210CCC">
        <w:rPr>
          <w:b/>
          <w:sz w:val="24"/>
          <w:szCs w:val="24"/>
          <w:lang w:val="en-GB" w:eastAsia="en-GB"/>
        </w:rPr>
        <w:br/>
        <w:t>Literature Review ...............................................................</w:t>
      </w:r>
      <w:r>
        <w:rPr>
          <w:b/>
          <w:sz w:val="24"/>
          <w:szCs w:val="24"/>
          <w:lang w:val="en-GB" w:eastAsia="en-GB"/>
        </w:rPr>
        <w:t>..</w:t>
      </w:r>
      <w:r w:rsidRPr="00210CCC">
        <w:rPr>
          <w:b/>
          <w:sz w:val="24"/>
          <w:szCs w:val="24"/>
          <w:lang w:val="en-GB" w:eastAsia="en-GB"/>
        </w:rPr>
        <w:t>.. 7</w:t>
      </w:r>
      <w:r w:rsidRPr="00210CCC">
        <w:rPr>
          <w:b/>
          <w:sz w:val="24"/>
          <w:szCs w:val="24"/>
          <w:lang w:val="en-GB" w:eastAsia="en-GB"/>
        </w:rPr>
        <w:br/>
        <w:t>Dataset Description .............................................................</w:t>
      </w:r>
      <w:r>
        <w:rPr>
          <w:b/>
          <w:sz w:val="24"/>
          <w:szCs w:val="24"/>
          <w:lang w:val="en-GB" w:eastAsia="en-GB"/>
        </w:rPr>
        <w:t>..</w:t>
      </w:r>
      <w:r w:rsidRPr="00210CCC">
        <w:rPr>
          <w:b/>
          <w:sz w:val="24"/>
          <w:szCs w:val="24"/>
          <w:lang w:val="en-GB" w:eastAsia="en-GB"/>
        </w:rPr>
        <w:t>. 9</w:t>
      </w:r>
      <w:r w:rsidRPr="00210CCC">
        <w:rPr>
          <w:b/>
          <w:sz w:val="24"/>
          <w:szCs w:val="24"/>
          <w:lang w:val="en-GB" w:eastAsia="en-GB"/>
        </w:rPr>
        <w:br/>
        <w:t>Attribute Details &amp; Ranges .................................................</w:t>
      </w:r>
      <w:r>
        <w:rPr>
          <w:b/>
          <w:sz w:val="24"/>
          <w:szCs w:val="24"/>
          <w:lang w:val="en-GB" w:eastAsia="en-GB"/>
        </w:rPr>
        <w:t>.</w:t>
      </w:r>
      <w:r w:rsidRPr="00210CCC">
        <w:rPr>
          <w:b/>
          <w:sz w:val="24"/>
          <w:szCs w:val="24"/>
          <w:lang w:val="en-GB" w:eastAsia="en-GB"/>
        </w:rPr>
        <w:t xml:space="preserve"> 10</w:t>
      </w:r>
      <w:r w:rsidRPr="00210CCC">
        <w:rPr>
          <w:b/>
          <w:sz w:val="24"/>
          <w:szCs w:val="24"/>
          <w:lang w:val="en-GB" w:eastAsia="en-GB"/>
        </w:rPr>
        <w:br/>
        <w:t xml:space="preserve">Data </w:t>
      </w:r>
      <w:r w:rsidRPr="00210CCC">
        <w:rPr>
          <w:b/>
          <w:sz w:val="24"/>
          <w:szCs w:val="24"/>
          <w:lang w:val="en-GB" w:eastAsia="en-GB"/>
        </w:rPr>
        <w:t>Pre-processing</w:t>
      </w:r>
      <w:r w:rsidRPr="00210CCC">
        <w:rPr>
          <w:b/>
          <w:sz w:val="24"/>
          <w:szCs w:val="24"/>
          <w:lang w:val="en-GB" w:eastAsia="en-GB"/>
        </w:rPr>
        <w:t xml:space="preserve"> &amp; Cleaning ..........................................</w:t>
      </w:r>
      <w:r>
        <w:rPr>
          <w:b/>
          <w:sz w:val="24"/>
          <w:szCs w:val="24"/>
          <w:lang w:val="en-GB" w:eastAsia="en-GB"/>
        </w:rPr>
        <w:t>.</w:t>
      </w:r>
      <w:r w:rsidRPr="00210CCC">
        <w:rPr>
          <w:b/>
          <w:sz w:val="24"/>
          <w:szCs w:val="24"/>
          <w:lang w:val="en-GB" w:eastAsia="en-GB"/>
        </w:rPr>
        <w:t xml:space="preserve"> 11</w:t>
      </w:r>
      <w:r w:rsidRPr="00210CCC">
        <w:rPr>
          <w:b/>
          <w:sz w:val="24"/>
          <w:szCs w:val="24"/>
          <w:lang w:val="en-GB" w:eastAsia="en-GB"/>
        </w:rPr>
        <w:br/>
        <w:t>Exploratory Data Analysis (EDA) .......................................</w:t>
      </w:r>
      <w:r>
        <w:rPr>
          <w:b/>
          <w:sz w:val="24"/>
          <w:szCs w:val="24"/>
          <w:lang w:val="en-GB" w:eastAsia="en-GB"/>
        </w:rPr>
        <w:t>.</w:t>
      </w:r>
      <w:r w:rsidRPr="00210CCC">
        <w:rPr>
          <w:b/>
          <w:sz w:val="24"/>
          <w:szCs w:val="24"/>
          <w:lang w:val="en-GB" w:eastAsia="en-GB"/>
        </w:rPr>
        <w:t xml:space="preserve"> 13</w:t>
      </w:r>
      <w:r w:rsidRPr="00210CCC">
        <w:rPr>
          <w:b/>
          <w:sz w:val="24"/>
          <w:szCs w:val="24"/>
          <w:lang w:val="en-GB" w:eastAsia="en-GB"/>
        </w:rPr>
        <w:br/>
        <w:t>System Design &amp; Methodology ...........................................</w:t>
      </w:r>
      <w:r>
        <w:rPr>
          <w:b/>
          <w:sz w:val="24"/>
          <w:szCs w:val="24"/>
          <w:lang w:val="en-GB" w:eastAsia="en-GB"/>
        </w:rPr>
        <w:t>.</w:t>
      </w:r>
      <w:r w:rsidRPr="00210CCC">
        <w:rPr>
          <w:b/>
          <w:sz w:val="24"/>
          <w:szCs w:val="24"/>
          <w:lang w:val="en-GB" w:eastAsia="en-GB"/>
        </w:rPr>
        <w:t xml:space="preserve"> 15</w:t>
      </w:r>
      <w:r w:rsidRPr="00210CCC">
        <w:rPr>
          <w:b/>
          <w:sz w:val="24"/>
          <w:szCs w:val="24"/>
          <w:lang w:val="en-GB" w:eastAsia="en-GB"/>
        </w:rPr>
        <w:br/>
        <w:t>Tools &amp; Technologies ..........................................................</w:t>
      </w:r>
      <w:r>
        <w:rPr>
          <w:b/>
          <w:sz w:val="24"/>
          <w:szCs w:val="24"/>
          <w:lang w:val="en-GB" w:eastAsia="en-GB"/>
        </w:rPr>
        <w:t>.</w:t>
      </w:r>
      <w:r w:rsidRPr="00210CCC">
        <w:rPr>
          <w:b/>
          <w:sz w:val="24"/>
          <w:szCs w:val="24"/>
          <w:lang w:val="en-GB" w:eastAsia="en-GB"/>
        </w:rPr>
        <w:t xml:space="preserve"> 17</w:t>
      </w:r>
      <w:r w:rsidRPr="00210CCC">
        <w:rPr>
          <w:b/>
          <w:sz w:val="24"/>
          <w:szCs w:val="24"/>
          <w:lang w:val="en-GB" w:eastAsia="en-GB"/>
        </w:rPr>
        <w:br/>
        <w:t>Implementation ...................................................................</w:t>
      </w:r>
      <w:r>
        <w:rPr>
          <w:b/>
          <w:sz w:val="24"/>
          <w:szCs w:val="24"/>
          <w:lang w:val="en-GB" w:eastAsia="en-GB"/>
        </w:rPr>
        <w:t>.</w:t>
      </w:r>
      <w:r w:rsidRPr="00210CCC">
        <w:rPr>
          <w:b/>
          <w:sz w:val="24"/>
          <w:szCs w:val="24"/>
          <w:lang w:val="en-GB" w:eastAsia="en-GB"/>
        </w:rPr>
        <w:t>. 18</w:t>
      </w:r>
      <w:r w:rsidRPr="00210CCC">
        <w:rPr>
          <w:b/>
          <w:sz w:val="24"/>
          <w:szCs w:val="24"/>
          <w:lang w:val="en-GB" w:eastAsia="en-GB"/>
        </w:rPr>
        <w:br/>
        <w:t>Model Building ...................................................................</w:t>
      </w:r>
      <w:r>
        <w:rPr>
          <w:b/>
          <w:sz w:val="24"/>
          <w:szCs w:val="24"/>
          <w:lang w:val="en-GB" w:eastAsia="en-GB"/>
        </w:rPr>
        <w:t>.</w:t>
      </w:r>
      <w:r w:rsidRPr="00210CCC">
        <w:rPr>
          <w:b/>
          <w:sz w:val="24"/>
          <w:szCs w:val="24"/>
          <w:lang w:val="en-GB" w:eastAsia="en-GB"/>
        </w:rPr>
        <w:t>.. 20</w:t>
      </w:r>
      <w:r w:rsidRPr="00210CCC">
        <w:rPr>
          <w:b/>
          <w:sz w:val="24"/>
          <w:szCs w:val="24"/>
          <w:lang w:val="en-GB" w:eastAsia="en-GB"/>
        </w:rPr>
        <w:br/>
        <w:t>Evaluation Metrics ............................................................</w:t>
      </w:r>
      <w:r>
        <w:rPr>
          <w:b/>
          <w:sz w:val="24"/>
          <w:szCs w:val="24"/>
          <w:lang w:val="en-GB" w:eastAsia="en-GB"/>
        </w:rPr>
        <w:t>.</w:t>
      </w:r>
      <w:r w:rsidRPr="00210CCC">
        <w:rPr>
          <w:b/>
          <w:sz w:val="24"/>
          <w:szCs w:val="24"/>
          <w:lang w:val="en-GB" w:eastAsia="en-GB"/>
        </w:rPr>
        <w:t>.. 22</w:t>
      </w:r>
      <w:r w:rsidRPr="00210CCC">
        <w:rPr>
          <w:b/>
          <w:sz w:val="24"/>
          <w:szCs w:val="24"/>
          <w:lang w:val="en-GB" w:eastAsia="en-GB"/>
        </w:rPr>
        <w:br/>
        <w:t>Testing &amp; Results ...............................................................</w:t>
      </w:r>
      <w:r>
        <w:rPr>
          <w:b/>
          <w:sz w:val="24"/>
          <w:szCs w:val="24"/>
          <w:lang w:val="en-GB" w:eastAsia="en-GB"/>
        </w:rPr>
        <w:t>.</w:t>
      </w:r>
      <w:r w:rsidRPr="00210CCC">
        <w:rPr>
          <w:b/>
          <w:sz w:val="24"/>
          <w:szCs w:val="24"/>
          <w:lang w:val="en-GB" w:eastAsia="en-GB"/>
        </w:rPr>
        <w:t>.. 23</w:t>
      </w:r>
      <w:r w:rsidRPr="00210CCC">
        <w:rPr>
          <w:b/>
          <w:sz w:val="24"/>
          <w:szCs w:val="24"/>
          <w:lang w:val="en-GB" w:eastAsia="en-GB"/>
        </w:rPr>
        <w:br/>
        <w:t>Real-World Applications / Solutions ................................</w:t>
      </w:r>
      <w:r>
        <w:rPr>
          <w:b/>
          <w:sz w:val="24"/>
          <w:szCs w:val="24"/>
          <w:lang w:val="en-GB" w:eastAsia="en-GB"/>
        </w:rPr>
        <w:t>.</w:t>
      </w:r>
      <w:r w:rsidRPr="00210CCC">
        <w:rPr>
          <w:b/>
          <w:sz w:val="24"/>
          <w:szCs w:val="24"/>
          <w:lang w:val="en-GB" w:eastAsia="en-GB"/>
        </w:rPr>
        <w:t>.. 25</w:t>
      </w:r>
      <w:r w:rsidRPr="00210CCC">
        <w:rPr>
          <w:b/>
          <w:sz w:val="24"/>
          <w:szCs w:val="24"/>
          <w:lang w:val="en-GB" w:eastAsia="en-GB"/>
        </w:rPr>
        <w:br/>
        <w:t>Challenges &amp; Limitations ..................................................</w:t>
      </w:r>
      <w:r>
        <w:rPr>
          <w:b/>
          <w:sz w:val="24"/>
          <w:szCs w:val="24"/>
          <w:lang w:val="en-GB" w:eastAsia="en-GB"/>
        </w:rPr>
        <w:t>.</w:t>
      </w:r>
      <w:r w:rsidRPr="00210CCC">
        <w:rPr>
          <w:b/>
          <w:sz w:val="24"/>
          <w:szCs w:val="24"/>
          <w:lang w:val="en-GB" w:eastAsia="en-GB"/>
        </w:rPr>
        <w:t>.. 26</w:t>
      </w:r>
      <w:r w:rsidRPr="00210CCC">
        <w:rPr>
          <w:b/>
          <w:sz w:val="24"/>
          <w:szCs w:val="24"/>
          <w:lang w:val="en-GB" w:eastAsia="en-GB"/>
        </w:rPr>
        <w:br/>
        <w:t>Conclusion &amp; Future Work .................................................. 27</w:t>
      </w:r>
      <w:r w:rsidRPr="00210CCC">
        <w:rPr>
          <w:b/>
          <w:sz w:val="24"/>
          <w:szCs w:val="24"/>
          <w:lang w:val="en-GB" w:eastAsia="en-GB"/>
        </w:rPr>
        <w:br/>
      </w:r>
    </w:p>
    <w:p w14:paraId="24CB6482" w14:textId="77777777" w:rsidR="00210CCC" w:rsidRPr="00210CCC" w:rsidRDefault="00210CCC" w:rsidP="00210CCC">
      <w:pPr>
        <w:widowControl/>
        <w:autoSpaceDE/>
        <w:autoSpaceDN/>
        <w:spacing w:before="100" w:beforeAutospacing="1" w:after="100" w:afterAutospacing="1" w:line="600" w:lineRule="auto"/>
        <w:jc w:val="center"/>
        <w:rPr>
          <w:b/>
          <w:sz w:val="24"/>
          <w:szCs w:val="24"/>
          <w:lang w:val="en-GB" w:eastAsia="en-GB"/>
        </w:rPr>
      </w:pPr>
    </w:p>
    <w:p w14:paraId="6B473EA4" w14:textId="77777777" w:rsidR="00210CCC" w:rsidRDefault="00210CCC" w:rsidP="00210CCC">
      <w:pPr>
        <w:pStyle w:val="Heading1"/>
        <w:ind w:left="0"/>
        <w:rPr>
          <w:b w:val="0"/>
          <w:bCs w:val="0"/>
        </w:rPr>
      </w:pPr>
    </w:p>
    <w:p w14:paraId="09497162" w14:textId="2D2E7B91" w:rsidR="00210CCC" w:rsidRDefault="00210CCC" w:rsidP="00210CCC">
      <w:pPr>
        <w:pStyle w:val="Heading1"/>
        <w:ind w:left="0"/>
        <w:rPr>
          <w:sz w:val="48"/>
          <w:szCs w:val="48"/>
          <w:lang w:val="en-GB" w:eastAsia="en-GB"/>
        </w:rPr>
      </w:pPr>
      <w:r>
        <w:rPr>
          <w:rStyle w:val="Strong"/>
          <w:b/>
          <w:bCs/>
        </w:rPr>
        <w:t>1. Abstract</w:t>
      </w:r>
    </w:p>
    <w:p w14:paraId="618F807C" w14:textId="77777777" w:rsidR="00210CCC" w:rsidRDefault="00210CCC" w:rsidP="00210CCC">
      <w:pPr>
        <w:pStyle w:val="isselectedend"/>
      </w:pPr>
      <w:r>
        <w:t xml:space="preserve">Air pollution has become a major environmental and public health concern worldwide. This project, </w:t>
      </w:r>
      <w:r>
        <w:rPr>
          <w:rStyle w:val="Strong"/>
        </w:rPr>
        <w:t>Air Quality vs Health Symptoms Analyzer</w:t>
      </w:r>
      <w:r>
        <w:t>, aims to study the relationship between air pollution levels and common health symptoms such as cough, headache, and breathing issues.</w:t>
      </w:r>
    </w:p>
    <w:p w14:paraId="5941049D" w14:textId="77777777" w:rsidR="00210CCC" w:rsidRDefault="00210CCC" w:rsidP="00210CCC">
      <w:pPr>
        <w:pStyle w:val="isselectedend"/>
      </w:pPr>
      <w:r>
        <w:t>Using a multi-city dataset, the project applies data analysis and machine learning techniques to identify patterns, correlations, and predictive insights. The results can help in early health risk detection and assist policymakers in improving environmental conditions.</w:t>
      </w:r>
    </w:p>
    <w:p w14:paraId="2E5AE6A2" w14:textId="273B1908" w:rsidR="00210CCC" w:rsidRDefault="00210CCC" w:rsidP="00210CCC"/>
    <w:p w14:paraId="704EA865" w14:textId="77777777" w:rsidR="00210CCC" w:rsidRDefault="00210CCC" w:rsidP="00210CCC">
      <w:pPr>
        <w:pStyle w:val="Heading1"/>
      </w:pPr>
      <w:r>
        <w:rPr>
          <w:rStyle w:val="Strong"/>
          <w:b/>
          <w:bCs/>
        </w:rPr>
        <w:t>2. Introduction</w:t>
      </w:r>
    </w:p>
    <w:p w14:paraId="149F18D7" w14:textId="77777777" w:rsidR="00210CCC" w:rsidRDefault="00210CCC" w:rsidP="00210CCC">
      <w:pPr>
        <w:pStyle w:val="isselectedend"/>
      </w:pPr>
      <w:r>
        <w:t>Air quality directly impacts human health. Pollutants such as PM2.5, PM10, CO, NO2, and O3 are known to cause respiratory and neurological issues.</w:t>
      </w:r>
    </w:p>
    <w:p w14:paraId="3688A42E" w14:textId="77777777" w:rsidR="00210CCC" w:rsidRDefault="00210CCC" w:rsidP="00210CCC">
      <w:pPr>
        <w:pStyle w:val="isselectedend"/>
      </w:pPr>
      <w:r>
        <w:t xml:space="preserve">With increasing urbanization, cities are facing higher pollution levels, making it essential to </w:t>
      </w:r>
      <w:proofErr w:type="spellStart"/>
      <w:r>
        <w:t>analyze</w:t>
      </w:r>
      <w:proofErr w:type="spellEnd"/>
      <w:r>
        <w:t xml:space="preserve"> how environmental factors influence human health.</w:t>
      </w:r>
    </w:p>
    <w:p w14:paraId="330F5BC4" w14:textId="77777777" w:rsidR="00210CCC" w:rsidRDefault="00210CCC" w:rsidP="00210CCC">
      <w:pPr>
        <w:pStyle w:val="isselectedend"/>
      </w:pPr>
      <w:r>
        <w:t>This project integrates environmental data with health indicators to:</w:t>
      </w:r>
    </w:p>
    <w:p w14:paraId="6F404CFC" w14:textId="77777777" w:rsidR="00210CCC" w:rsidRDefault="00210CCC" w:rsidP="00210CCC">
      <w:pPr>
        <w:widowControl/>
        <w:numPr>
          <w:ilvl w:val="0"/>
          <w:numId w:val="25"/>
        </w:numPr>
        <w:autoSpaceDE/>
        <w:autoSpaceDN/>
        <w:spacing w:before="100" w:beforeAutospacing="1" w:after="100" w:afterAutospacing="1"/>
      </w:pPr>
      <w:r>
        <w:t>Understand pollution trends</w:t>
      </w:r>
    </w:p>
    <w:p w14:paraId="10D65723" w14:textId="77777777" w:rsidR="00210CCC" w:rsidRDefault="00210CCC" w:rsidP="00210CCC">
      <w:pPr>
        <w:widowControl/>
        <w:numPr>
          <w:ilvl w:val="0"/>
          <w:numId w:val="25"/>
        </w:numPr>
        <w:autoSpaceDE/>
        <w:autoSpaceDN/>
        <w:spacing w:before="100" w:beforeAutospacing="1" w:after="100" w:afterAutospacing="1"/>
      </w:pPr>
      <w:r>
        <w:t>Predict health risks</w:t>
      </w:r>
    </w:p>
    <w:p w14:paraId="7974E932" w14:textId="5440A08B" w:rsidR="00210CCC" w:rsidRDefault="00210CCC" w:rsidP="00210CCC">
      <w:pPr>
        <w:widowControl/>
        <w:numPr>
          <w:ilvl w:val="0"/>
          <w:numId w:val="25"/>
        </w:numPr>
        <w:autoSpaceDE/>
        <w:autoSpaceDN/>
        <w:spacing w:before="100" w:beforeAutospacing="1" w:after="100" w:afterAutospacing="1"/>
      </w:pPr>
      <w:r>
        <w:t xml:space="preserve">Support smart city </w:t>
      </w:r>
      <w:proofErr w:type="spellStart"/>
      <w:r>
        <w:t>plannin</w:t>
      </w:r>
      <w:r>
        <w:t>h</w:t>
      </w:r>
      <w:proofErr w:type="spellEnd"/>
    </w:p>
    <w:p w14:paraId="15231309" w14:textId="77777777" w:rsidR="00210CCC" w:rsidRDefault="00210CCC" w:rsidP="00210CCC">
      <w:pPr>
        <w:pStyle w:val="Heading1"/>
      </w:pPr>
      <w:r>
        <w:rPr>
          <w:rStyle w:val="Strong"/>
          <w:b/>
          <w:bCs/>
        </w:rPr>
        <w:t>3. Problem Statement</w:t>
      </w:r>
    </w:p>
    <w:p w14:paraId="7D9DFB16" w14:textId="77777777" w:rsidR="00210CCC" w:rsidRDefault="00210CCC" w:rsidP="00210CCC">
      <w:pPr>
        <w:pStyle w:val="isselectedend"/>
      </w:pPr>
      <w:r>
        <w:t>Despite increasing pollution levels, there is limited accessible analysis linking air quality with real-time health symptoms.</w:t>
      </w:r>
    </w:p>
    <w:p w14:paraId="30B66B63" w14:textId="77777777" w:rsidR="00210CCC" w:rsidRDefault="00210CCC" w:rsidP="00210CCC">
      <w:pPr>
        <w:pStyle w:val="isselectedend"/>
      </w:pPr>
      <w:r>
        <w:rPr>
          <w:rStyle w:val="Strong"/>
        </w:rPr>
        <w:t>Problem:</w:t>
      </w:r>
      <w:r>
        <w:br/>
        <w:t xml:space="preserve">How can we </w:t>
      </w:r>
      <w:proofErr w:type="spellStart"/>
      <w:r>
        <w:t>analyze</w:t>
      </w:r>
      <w:proofErr w:type="spellEnd"/>
      <w:r>
        <w:t xml:space="preserve"> and predict the impact of air pollution on human health using data-driven techniques?</w:t>
      </w:r>
    </w:p>
    <w:p w14:paraId="61427A1F" w14:textId="1ABF2FDF" w:rsidR="00210CCC" w:rsidRDefault="00210CCC" w:rsidP="00210CCC"/>
    <w:p w14:paraId="4E53EA33" w14:textId="77777777" w:rsidR="00210CCC" w:rsidRDefault="00210CCC" w:rsidP="00210CCC">
      <w:pPr>
        <w:pStyle w:val="Heading1"/>
      </w:pPr>
      <w:r>
        <w:rPr>
          <w:rStyle w:val="Strong"/>
          <w:b/>
          <w:bCs/>
        </w:rPr>
        <w:t>4. Objectives</w:t>
      </w:r>
    </w:p>
    <w:p w14:paraId="044C98CC" w14:textId="77777777" w:rsidR="00210CCC" w:rsidRDefault="00210CCC" w:rsidP="00210CCC">
      <w:pPr>
        <w:widowControl/>
        <w:numPr>
          <w:ilvl w:val="0"/>
          <w:numId w:val="26"/>
        </w:numPr>
        <w:autoSpaceDE/>
        <w:autoSpaceDN/>
        <w:spacing w:before="100" w:beforeAutospacing="1" w:after="100" w:afterAutospacing="1"/>
      </w:pPr>
      <w:r>
        <w:t>Analyze air pollution levels across multiple cities</w:t>
      </w:r>
    </w:p>
    <w:p w14:paraId="098E7DAA" w14:textId="77777777" w:rsidR="00210CCC" w:rsidRDefault="00210CCC" w:rsidP="00210CCC">
      <w:pPr>
        <w:widowControl/>
        <w:numPr>
          <w:ilvl w:val="0"/>
          <w:numId w:val="26"/>
        </w:numPr>
        <w:autoSpaceDE/>
        <w:autoSpaceDN/>
        <w:spacing w:before="100" w:beforeAutospacing="1" w:after="100" w:afterAutospacing="1"/>
      </w:pPr>
      <w:r>
        <w:t>Identify correlation between AQI and health symptoms</w:t>
      </w:r>
    </w:p>
    <w:p w14:paraId="3A779509" w14:textId="77777777" w:rsidR="00210CCC" w:rsidRDefault="00210CCC" w:rsidP="00210CCC">
      <w:pPr>
        <w:widowControl/>
        <w:numPr>
          <w:ilvl w:val="0"/>
          <w:numId w:val="26"/>
        </w:numPr>
        <w:autoSpaceDE/>
        <w:autoSpaceDN/>
        <w:spacing w:before="100" w:beforeAutospacing="1" w:after="100" w:afterAutospacing="1"/>
      </w:pPr>
      <w:r>
        <w:t>Build predictive models for health risk detection</w:t>
      </w:r>
    </w:p>
    <w:p w14:paraId="189D4F8A" w14:textId="77777777" w:rsidR="00210CCC" w:rsidRDefault="00210CCC" w:rsidP="00210CCC">
      <w:pPr>
        <w:widowControl/>
        <w:numPr>
          <w:ilvl w:val="0"/>
          <w:numId w:val="26"/>
        </w:numPr>
        <w:autoSpaceDE/>
        <w:autoSpaceDN/>
        <w:spacing w:before="100" w:beforeAutospacing="1" w:after="100" w:afterAutospacing="1"/>
      </w:pPr>
      <w:r>
        <w:t>Visualize pollution trends and symptom patterns</w:t>
      </w:r>
    </w:p>
    <w:p w14:paraId="66012FBB" w14:textId="77777777" w:rsidR="00210CCC" w:rsidRDefault="00210CCC" w:rsidP="00210CCC">
      <w:pPr>
        <w:widowControl/>
        <w:numPr>
          <w:ilvl w:val="0"/>
          <w:numId w:val="26"/>
        </w:numPr>
        <w:autoSpaceDE/>
        <w:autoSpaceDN/>
        <w:spacing w:before="100" w:beforeAutospacing="1" w:after="100" w:afterAutospacing="1"/>
      </w:pPr>
      <w:r>
        <w:t>Provide actionable insights for public health awareness</w:t>
      </w:r>
    </w:p>
    <w:p w14:paraId="56910787" w14:textId="0CF7B97F" w:rsidR="00210CCC" w:rsidRDefault="00210CCC" w:rsidP="00210CCC"/>
    <w:p w14:paraId="1693ED78" w14:textId="4409CE24" w:rsidR="00210CCC" w:rsidRDefault="00210CCC" w:rsidP="00210CCC"/>
    <w:p w14:paraId="473601BC" w14:textId="7DED6E26" w:rsidR="00210CCC" w:rsidRDefault="00210CCC" w:rsidP="00210CCC"/>
    <w:p w14:paraId="18A79461" w14:textId="6FF4085B" w:rsidR="00210CCC" w:rsidRDefault="00210CCC" w:rsidP="00210CCC"/>
    <w:p w14:paraId="7FF170F5" w14:textId="6C876867" w:rsidR="00210CCC" w:rsidRDefault="00210CCC" w:rsidP="00210CCC"/>
    <w:p w14:paraId="21BD2BEF" w14:textId="714B34AE" w:rsidR="00210CCC" w:rsidRDefault="00210CCC" w:rsidP="00210CCC"/>
    <w:p w14:paraId="6D30F4A3" w14:textId="0A26141E" w:rsidR="00210CCC" w:rsidRDefault="00210CCC" w:rsidP="00210CCC"/>
    <w:p w14:paraId="71DE82F6" w14:textId="0052FCD3" w:rsidR="00210CCC" w:rsidRDefault="00210CCC" w:rsidP="00210CCC"/>
    <w:p w14:paraId="0AB9DC09" w14:textId="77777777" w:rsidR="00210CCC" w:rsidRDefault="00210CCC" w:rsidP="00210CCC"/>
    <w:p w14:paraId="14DAA3C8" w14:textId="77777777" w:rsidR="00210CCC" w:rsidRDefault="00210CCC" w:rsidP="00210CCC">
      <w:pPr>
        <w:pStyle w:val="Heading1"/>
      </w:pPr>
      <w:r>
        <w:rPr>
          <w:rStyle w:val="Strong"/>
          <w:b/>
          <w:bCs/>
        </w:rPr>
        <w:lastRenderedPageBreak/>
        <w:t>5. Literature Overview (Optional)</w:t>
      </w:r>
    </w:p>
    <w:p w14:paraId="22C9EC0D" w14:textId="77777777" w:rsidR="00210CCC" w:rsidRDefault="00210CCC" w:rsidP="00210CCC">
      <w:pPr>
        <w:pStyle w:val="isselectedend"/>
      </w:pPr>
      <w:r>
        <w:t>Previous studies show:</w:t>
      </w:r>
    </w:p>
    <w:p w14:paraId="377171A2" w14:textId="77777777" w:rsidR="00210CCC" w:rsidRDefault="00210CCC" w:rsidP="00210CCC">
      <w:pPr>
        <w:widowControl/>
        <w:numPr>
          <w:ilvl w:val="0"/>
          <w:numId w:val="27"/>
        </w:numPr>
        <w:autoSpaceDE/>
        <w:autoSpaceDN/>
        <w:spacing w:before="100" w:beforeAutospacing="1" w:after="100" w:afterAutospacing="1"/>
      </w:pPr>
      <w:r>
        <w:t>High PM2.5 levels are linked to respiratory diseases</w:t>
      </w:r>
    </w:p>
    <w:p w14:paraId="16213590" w14:textId="77777777" w:rsidR="00210CCC" w:rsidRDefault="00210CCC" w:rsidP="00210CCC">
      <w:pPr>
        <w:widowControl/>
        <w:numPr>
          <w:ilvl w:val="0"/>
          <w:numId w:val="27"/>
        </w:numPr>
        <w:autoSpaceDE/>
        <w:autoSpaceDN/>
        <w:spacing w:before="100" w:beforeAutospacing="1" w:after="100" w:afterAutospacing="1"/>
      </w:pPr>
      <w:r>
        <w:t>NO2 exposure causes lung irritation</w:t>
      </w:r>
    </w:p>
    <w:p w14:paraId="13108365" w14:textId="77777777" w:rsidR="00210CCC" w:rsidRDefault="00210CCC" w:rsidP="00210CCC">
      <w:pPr>
        <w:widowControl/>
        <w:numPr>
          <w:ilvl w:val="0"/>
          <w:numId w:val="27"/>
        </w:numPr>
        <w:autoSpaceDE/>
        <w:autoSpaceDN/>
        <w:spacing w:before="100" w:beforeAutospacing="1" w:after="100" w:afterAutospacing="1"/>
      </w:pPr>
      <w:r>
        <w:t>Long-term exposure leads to chronic illnesses</w:t>
      </w:r>
    </w:p>
    <w:p w14:paraId="7B8D885D" w14:textId="77777777" w:rsidR="00210CCC" w:rsidRDefault="00210CCC" w:rsidP="00210CCC">
      <w:pPr>
        <w:pStyle w:val="isselectedend"/>
      </w:pPr>
      <w:r>
        <w:t>This project builds upon these findings using data science techniques.</w:t>
      </w:r>
    </w:p>
    <w:p w14:paraId="7FB54D58" w14:textId="173AED49" w:rsidR="00210CCC" w:rsidRDefault="00210CCC" w:rsidP="00210CCC"/>
    <w:p w14:paraId="31979B78" w14:textId="20341A65" w:rsidR="00210CCC" w:rsidRDefault="00210CCC" w:rsidP="00210CCC">
      <w:pPr>
        <w:pStyle w:val="Heading1"/>
      </w:pPr>
      <w:r>
        <w:rPr>
          <w:rStyle w:val="Strong"/>
          <w:b/>
          <w:bCs/>
        </w:rPr>
        <w:t>6. Dataset Description</w:t>
      </w:r>
    </w:p>
    <w:p w14:paraId="48CE0A3F" w14:textId="0E28F26E" w:rsidR="00210CCC" w:rsidRDefault="00210CCC" w:rsidP="00210CCC">
      <w:pPr>
        <w:pStyle w:val="isselectedend"/>
      </w:pPr>
      <w:r>
        <w:t xml:space="preserve">The dataset contains </w:t>
      </w:r>
      <w:r>
        <w:rPr>
          <w:rStyle w:val="Strong"/>
        </w:rPr>
        <w:t>300 records</w:t>
      </w:r>
      <w:r>
        <w:t xml:space="preserve"> with daily observations from multiple cities</w:t>
      </w:r>
      <w:r w:rsidR="0045029E">
        <w:t>.</w:t>
      </w:r>
    </w:p>
    <w:p w14:paraId="7CF16882" w14:textId="77777777" w:rsidR="00210CCC" w:rsidRPr="00210CCC" w:rsidRDefault="00210CCC" w:rsidP="00210CCC">
      <w:pPr>
        <w:pStyle w:val="Heading3"/>
        <w:rPr>
          <w:rFonts w:ascii="Times New Roman" w:hAnsi="Times New Roman" w:cs="Times New Roman"/>
          <w:b/>
          <w:color w:val="auto"/>
        </w:rPr>
      </w:pPr>
      <w:r w:rsidRPr="00210CCC">
        <w:rPr>
          <w:rFonts w:ascii="Times New Roman" w:hAnsi="Times New Roman" w:cs="Times New Roman"/>
          <w:b/>
          <w:color w:val="auto"/>
        </w:rPr>
        <w:t>Features include:</w:t>
      </w:r>
    </w:p>
    <w:p w14:paraId="544332F2" w14:textId="77777777" w:rsidR="00210CCC" w:rsidRDefault="00210CCC" w:rsidP="00210CCC">
      <w:pPr>
        <w:widowControl/>
        <w:numPr>
          <w:ilvl w:val="0"/>
          <w:numId w:val="28"/>
        </w:numPr>
        <w:autoSpaceDE/>
        <w:autoSpaceDN/>
        <w:spacing w:before="100" w:beforeAutospacing="1" w:after="100" w:afterAutospacing="1"/>
      </w:pPr>
      <w:r>
        <w:t>Date-wise pollution data</w:t>
      </w:r>
    </w:p>
    <w:p w14:paraId="31064129" w14:textId="77777777" w:rsidR="00210CCC" w:rsidRDefault="00210CCC" w:rsidP="00210CCC">
      <w:pPr>
        <w:widowControl/>
        <w:numPr>
          <w:ilvl w:val="0"/>
          <w:numId w:val="28"/>
        </w:numPr>
        <w:autoSpaceDE/>
        <w:autoSpaceDN/>
        <w:spacing w:before="100" w:beforeAutospacing="1" w:after="100" w:afterAutospacing="1"/>
      </w:pPr>
      <w:r>
        <w:t>Multiple cities (diverse environments)</w:t>
      </w:r>
    </w:p>
    <w:p w14:paraId="5C86FA07" w14:textId="3D57B9E7" w:rsidR="00210CCC" w:rsidRDefault="00210CCC" w:rsidP="00210CCC">
      <w:pPr>
        <w:widowControl/>
        <w:numPr>
          <w:ilvl w:val="0"/>
          <w:numId w:val="28"/>
        </w:numPr>
        <w:autoSpaceDE/>
        <w:autoSpaceDN/>
        <w:spacing w:before="100" w:beforeAutospacing="1" w:after="100" w:afterAutospacing="1"/>
      </w:pPr>
      <w:r>
        <w:t>Health symptom indicators</w:t>
      </w:r>
    </w:p>
    <w:p w14:paraId="6983B6F2" w14:textId="77777777" w:rsidR="00210CCC" w:rsidRDefault="00210CCC" w:rsidP="00210CCC">
      <w:pPr>
        <w:widowControl/>
        <w:numPr>
          <w:ilvl w:val="0"/>
          <w:numId w:val="28"/>
        </w:numPr>
        <w:autoSpaceDE/>
        <w:autoSpaceDN/>
        <w:spacing w:before="100" w:beforeAutospacing="1" w:after="100" w:afterAutospacing="1"/>
      </w:pPr>
    </w:p>
    <w:p w14:paraId="4132D887" w14:textId="77777777" w:rsidR="00210CCC" w:rsidRDefault="00210CCC" w:rsidP="00210CCC">
      <w:pPr>
        <w:pStyle w:val="Heading1"/>
      </w:pPr>
      <w:r>
        <w:rPr>
          <w:rStyle w:val="Strong"/>
          <w:b/>
          <w:bCs/>
        </w:rPr>
        <w:t>7. Attribute Details &amp; Ranges</w:t>
      </w:r>
    </w:p>
    <w:tbl>
      <w:tblPr>
        <w:tblW w:w="9346"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610"/>
        <w:gridCol w:w="3582"/>
        <w:gridCol w:w="2154"/>
      </w:tblGrid>
      <w:tr w:rsidR="00210CCC" w14:paraId="4BB52E01" w14:textId="77777777" w:rsidTr="00210CCC">
        <w:trPr>
          <w:trHeight w:val="271"/>
          <w:tblCellSpacing w:w="15" w:type="dxa"/>
        </w:trPr>
        <w:tc>
          <w:tcPr>
            <w:tcW w:w="0" w:type="auto"/>
            <w:vAlign w:val="center"/>
            <w:hideMark/>
          </w:tcPr>
          <w:p w14:paraId="56A981CB" w14:textId="77777777" w:rsidR="00210CCC" w:rsidRDefault="00210CCC">
            <w:pPr>
              <w:jc w:val="center"/>
              <w:rPr>
                <w:b/>
                <w:bCs/>
              </w:rPr>
            </w:pPr>
            <w:r>
              <w:rPr>
                <w:b/>
                <w:bCs/>
              </w:rPr>
              <w:t>Attribute</w:t>
            </w:r>
          </w:p>
        </w:tc>
        <w:tc>
          <w:tcPr>
            <w:tcW w:w="0" w:type="auto"/>
            <w:vAlign w:val="center"/>
            <w:hideMark/>
          </w:tcPr>
          <w:p w14:paraId="3FE51EEA" w14:textId="77777777" w:rsidR="00210CCC" w:rsidRDefault="00210CCC">
            <w:pPr>
              <w:jc w:val="center"/>
              <w:rPr>
                <w:b/>
                <w:bCs/>
              </w:rPr>
            </w:pPr>
            <w:r>
              <w:rPr>
                <w:b/>
                <w:bCs/>
              </w:rPr>
              <w:t>Description</w:t>
            </w:r>
          </w:p>
        </w:tc>
        <w:tc>
          <w:tcPr>
            <w:tcW w:w="0" w:type="auto"/>
            <w:vAlign w:val="center"/>
            <w:hideMark/>
          </w:tcPr>
          <w:p w14:paraId="53DFCC80" w14:textId="77777777" w:rsidR="00210CCC" w:rsidRDefault="00210CCC">
            <w:pPr>
              <w:jc w:val="center"/>
              <w:rPr>
                <w:b/>
                <w:bCs/>
              </w:rPr>
            </w:pPr>
            <w:r>
              <w:rPr>
                <w:b/>
                <w:bCs/>
              </w:rPr>
              <w:t>Range</w:t>
            </w:r>
          </w:p>
        </w:tc>
      </w:tr>
      <w:tr w:rsidR="00210CCC" w14:paraId="06428CCB" w14:textId="77777777" w:rsidTr="00210CCC">
        <w:trPr>
          <w:trHeight w:val="271"/>
          <w:tblCellSpacing w:w="15" w:type="dxa"/>
        </w:trPr>
        <w:tc>
          <w:tcPr>
            <w:tcW w:w="0" w:type="auto"/>
            <w:vAlign w:val="center"/>
            <w:hideMark/>
          </w:tcPr>
          <w:p w14:paraId="00B2BE99" w14:textId="77777777" w:rsidR="00210CCC" w:rsidRDefault="00210CCC">
            <w:r>
              <w:t>date</w:t>
            </w:r>
          </w:p>
        </w:tc>
        <w:tc>
          <w:tcPr>
            <w:tcW w:w="0" w:type="auto"/>
            <w:vAlign w:val="center"/>
            <w:hideMark/>
          </w:tcPr>
          <w:p w14:paraId="6446AC13" w14:textId="77777777" w:rsidR="00210CCC" w:rsidRDefault="00210CCC">
            <w:r>
              <w:t>Observation date</w:t>
            </w:r>
          </w:p>
        </w:tc>
        <w:tc>
          <w:tcPr>
            <w:tcW w:w="0" w:type="auto"/>
            <w:vAlign w:val="center"/>
            <w:hideMark/>
          </w:tcPr>
          <w:p w14:paraId="06445376" w14:textId="77777777" w:rsidR="00210CCC" w:rsidRDefault="00210CCC">
            <w:r>
              <w:t>2024</w:t>
            </w:r>
          </w:p>
        </w:tc>
      </w:tr>
      <w:tr w:rsidR="00210CCC" w14:paraId="49CF8A84" w14:textId="77777777" w:rsidTr="00210CCC">
        <w:trPr>
          <w:trHeight w:val="271"/>
          <w:tblCellSpacing w:w="15" w:type="dxa"/>
        </w:trPr>
        <w:tc>
          <w:tcPr>
            <w:tcW w:w="0" w:type="auto"/>
            <w:vAlign w:val="center"/>
            <w:hideMark/>
          </w:tcPr>
          <w:p w14:paraId="422000B1" w14:textId="77777777" w:rsidR="00210CCC" w:rsidRDefault="00210CCC">
            <w:r>
              <w:t>city</w:t>
            </w:r>
          </w:p>
        </w:tc>
        <w:tc>
          <w:tcPr>
            <w:tcW w:w="0" w:type="auto"/>
            <w:vAlign w:val="center"/>
            <w:hideMark/>
          </w:tcPr>
          <w:p w14:paraId="60C761F0" w14:textId="77777777" w:rsidR="00210CCC" w:rsidRDefault="00210CCC">
            <w:r>
              <w:t>City name</w:t>
            </w:r>
          </w:p>
        </w:tc>
        <w:tc>
          <w:tcPr>
            <w:tcW w:w="0" w:type="auto"/>
            <w:vAlign w:val="center"/>
            <w:hideMark/>
          </w:tcPr>
          <w:p w14:paraId="5C0513A5" w14:textId="77777777" w:rsidR="00210CCC" w:rsidRDefault="00210CCC">
            <w:r>
              <w:t>Categorical</w:t>
            </w:r>
          </w:p>
        </w:tc>
      </w:tr>
      <w:tr w:rsidR="00210CCC" w14:paraId="4A0EAF9E" w14:textId="77777777" w:rsidTr="00210CCC">
        <w:trPr>
          <w:trHeight w:val="282"/>
          <w:tblCellSpacing w:w="15" w:type="dxa"/>
        </w:trPr>
        <w:tc>
          <w:tcPr>
            <w:tcW w:w="0" w:type="auto"/>
            <w:vAlign w:val="center"/>
            <w:hideMark/>
          </w:tcPr>
          <w:p w14:paraId="3A01C12C" w14:textId="77777777" w:rsidR="00210CCC" w:rsidRDefault="00210CCC">
            <w:r>
              <w:t>AQI</w:t>
            </w:r>
          </w:p>
        </w:tc>
        <w:tc>
          <w:tcPr>
            <w:tcW w:w="0" w:type="auto"/>
            <w:vAlign w:val="center"/>
            <w:hideMark/>
          </w:tcPr>
          <w:p w14:paraId="705C78F1" w14:textId="77777777" w:rsidR="00210CCC" w:rsidRDefault="00210CCC">
            <w:r>
              <w:t>Air Quality Index</w:t>
            </w:r>
          </w:p>
        </w:tc>
        <w:tc>
          <w:tcPr>
            <w:tcW w:w="0" w:type="auto"/>
            <w:vAlign w:val="center"/>
            <w:hideMark/>
          </w:tcPr>
          <w:p w14:paraId="2698AC17" w14:textId="77777777" w:rsidR="00210CCC" w:rsidRDefault="00210CCC">
            <w:r>
              <w:t>50 – 300</w:t>
            </w:r>
          </w:p>
        </w:tc>
      </w:tr>
      <w:tr w:rsidR="00210CCC" w14:paraId="5A1DEC7C" w14:textId="77777777" w:rsidTr="00210CCC">
        <w:trPr>
          <w:trHeight w:val="271"/>
          <w:tblCellSpacing w:w="15" w:type="dxa"/>
        </w:trPr>
        <w:tc>
          <w:tcPr>
            <w:tcW w:w="0" w:type="auto"/>
            <w:vAlign w:val="center"/>
            <w:hideMark/>
          </w:tcPr>
          <w:p w14:paraId="30742242" w14:textId="77777777" w:rsidR="00210CCC" w:rsidRDefault="00210CCC">
            <w:r>
              <w:t>PM2.5</w:t>
            </w:r>
          </w:p>
        </w:tc>
        <w:tc>
          <w:tcPr>
            <w:tcW w:w="0" w:type="auto"/>
            <w:vAlign w:val="center"/>
            <w:hideMark/>
          </w:tcPr>
          <w:p w14:paraId="7252F9FE" w14:textId="77777777" w:rsidR="00210CCC" w:rsidRDefault="00210CCC">
            <w:r>
              <w:t>Fine particles</w:t>
            </w:r>
          </w:p>
        </w:tc>
        <w:tc>
          <w:tcPr>
            <w:tcW w:w="0" w:type="auto"/>
            <w:vAlign w:val="center"/>
            <w:hideMark/>
          </w:tcPr>
          <w:p w14:paraId="744D7211" w14:textId="77777777" w:rsidR="00210CCC" w:rsidRDefault="00210CCC">
            <w:r>
              <w:t>20 – 200</w:t>
            </w:r>
          </w:p>
        </w:tc>
      </w:tr>
      <w:tr w:rsidR="00210CCC" w14:paraId="6DE8BE62" w14:textId="77777777" w:rsidTr="00210CCC">
        <w:trPr>
          <w:trHeight w:val="271"/>
          <w:tblCellSpacing w:w="15" w:type="dxa"/>
        </w:trPr>
        <w:tc>
          <w:tcPr>
            <w:tcW w:w="0" w:type="auto"/>
            <w:vAlign w:val="center"/>
            <w:hideMark/>
          </w:tcPr>
          <w:p w14:paraId="49064A0E" w14:textId="77777777" w:rsidR="00210CCC" w:rsidRDefault="00210CCC">
            <w:r>
              <w:t>PM10</w:t>
            </w:r>
          </w:p>
        </w:tc>
        <w:tc>
          <w:tcPr>
            <w:tcW w:w="0" w:type="auto"/>
            <w:vAlign w:val="center"/>
            <w:hideMark/>
          </w:tcPr>
          <w:p w14:paraId="1153E257" w14:textId="77777777" w:rsidR="00210CCC" w:rsidRDefault="00210CCC">
            <w:r>
              <w:t>Coarse particles</w:t>
            </w:r>
          </w:p>
        </w:tc>
        <w:tc>
          <w:tcPr>
            <w:tcW w:w="0" w:type="auto"/>
            <w:vAlign w:val="center"/>
            <w:hideMark/>
          </w:tcPr>
          <w:p w14:paraId="5A1EE29E" w14:textId="77777777" w:rsidR="00210CCC" w:rsidRDefault="00210CCC">
            <w:r>
              <w:t>40 – 300</w:t>
            </w:r>
          </w:p>
        </w:tc>
      </w:tr>
      <w:tr w:rsidR="00210CCC" w14:paraId="72ED2913" w14:textId="77777777" w:rsidTr="00210CCC">
        <w:trPr>
          <w:trHeight w:val="282"/>
          <w:tblCellSpacing w:w="15" w:type="dxa"/>
        </w:trPr>
        <w:tc>
          <w:tcPr>
            <w:tcW w:w="0" w:type="auto"/>
            <w:vAlign w:val="center"/>
            <w:hideMark/>
          </w:tcPr>
          <w:p w14:paraId="14DCA087" w14:textId="77777777" w:rsidR="00210CCC" w:rsidRDefault="00210CCC">
            <w:r>
              <w:t>CO</w:t>
            </w:r>
          </w:p>
        </w:tc>
        <w:tc>
          <w:tcPr>
            <w:tcW w:w="0" w:type="auto"/>
            <w:vAlign w:val="center"/>
            <w:hideMark/>
          </w:tcPr>
          <w:p w14:paraId="6F07164F" w14:textId="77777777" w:rsidR="00210CCC" w:rsidRDefault="00210CCC">
            <w:r>
              <w:t>Carbon Monoxide</w:t>
            </w:r>
          </w:p>
        </w:tc>
        <w:tc>
          <w:tcPr>
            <w:tcW w:w="0" w:type="auto"/>
            <w:vAlign w:val="center"/>
            <w:hideMark/>
          </w:tcPr>
          <w:p w14:paraId="7DEFC889" w14:textId="77777777" w:rsidR="00210CCC" w:rsidRDefault="00210CCC">
            <w:r>
              <w:t>0.3 – 2.0</w:t>
            </w:r>
          </w:p>
        </w:tc>
      </w:tr>
      <w:tr w:rsidR="00210CCC" w14:paraId="45AAFC21" w14:textId="77777777" w:rsidTr="00210CCC">
        <w:trPr>
          <w:trHeight w:val="271"/>
          <w:tblCellSpacing w:w="15" w:type="dxa"/>
        </w:trPr>
        <w:tc>
          <w:tcPr>
            <w:tcW w:w="0" w:type="auto"/>
            <w:vAlign w:val="center"/>
            <w:hideMark/>
          </w:tcPr>
          <w:p w14:paraId="0F4DC11B" w14:textId="77777777" w:rsidR="00210CCC" w:rsidRDefault="00210CCC">
            <w:r>
              <w:t>NO2</w:t>
            </w:r>
          </w:p>
        </w:tc>
        <w:tc>
          <w:tcPr>
            <w:tcW w:w="0" w:type="auto"/>
            <w:vAlign w:val="center"/>
            <w:hideMark/>
          </w:tcPr>
          <w:p w14:paraId="34F5DE62" w14:textId="77777777" w:rsidR="00210CCC" w:rsidRDefault="00210CCC">
            <w:r>
              <w:t>Nitrogen Dioxide</w:t>
            </w:r>
          </w:p>
        </w:tc>
        <w:tc>
          <w:tcPr>
            <w:tcW w:w="0" w:type="auto"/>
            <w:vAlign w:val="center"/>
            <w:hideMark/>
          </w:tcPr>
          <w:p w14:paraId="57612A92" w14:textId="77777777" w:rsidR="00210CCC" w:rsidRDefault="00210CCC">
            <w:r>
              <w:t>10 – 80</w:t>
            </w:r>
          </w:p>
        </w:tc>
      </w:tr>
      <w:tr w:rsidR="00210CCC" w14:paraId="2F02DFB3" w14:textId="77777777" w:rsidTr="00210CCC">
        <w:trPr>
          <w:trHeight w:val="271"/>
          <w:tblCellSpacing w:w="15" w:type="dxa"/>
        </w:trPr>
        <w:tc>
          <w:tcPr>
            <w:tcW w:w="0" w:type="auto"/>
            <w:vAlign w:val="center"/>
            <w:hideMark/>
          </w:tcPr>
          <w:p w14:paraId="4B9756B4" w14:textId="77777777" w:rsidR="00210CCC" w:rsidRDefault="00210CCC">
            <w:r>
              <w:t>O3</w:t>
            </w:r>
          </w:p>
        </w:tc>
        <w:tc>
          <w:tcPr>
            <w:tcW w:w="0" w:type="auto"/>
            <w:vAlign w:val="center"/>
            <w:hideMark/>
          </w:tcPr>
          <w:p w14:paraId="07E613A2" w14:textId="77777777" w:rsidR="00210CCC" w:rsidRDefault="00210CCC">
            <w:r>
              <w:t>Ozone</w:t>
            </w:r>
          </w:p>
        </w:tc>
        <w:tc>
          <w:tcPr>
            <w:tcW w:w="0" w:type="auto"/>
            <w:vAlign w:val="center"/>
            <w:hideMark/>
          </w:tcPr>
          <w:p w14:paraId="208BD1F8" w14:textId="77777777" w:rsidR="00210CCC" w:rsidRDefault="00210CCC">
            <w:r>
              <w:t>10 – 60</w:t>
            </w:r>
          </w:p>
        </w:tc>
      </w:tr>
      <w:tr w:rsidR="00210CCC" w14:paraId="3989ABF3" w14:textId="77777777" w:rsidTr="00210CCC">
        <w:trPr>
          <w:trHeight w:val="271"/>
          <w:tblCellSpacing w:w="15" w:type="dxa"/>
        </w:trPr>
        <w:tc>
          <w:tcPr>
            <w:tcW w:w="0" w:type="auto"/>
            <w:vAlign w:val="center"/>
            <w:hideMark/>
          </w:tcPr>
          <w:p w14:paraId="1C4CB03E" w14:textId="77777777" w:rsidR="00210CCC" w:rsidRDefault="00210CCC">
            <w:proofErr w:type="spellStart"/>
            <w:r>
              <w:t>cough_symptom</w:t>
            </w:r>
            <w:proofErr w:type="spellEnd"/>
          </w:p>
        </w:tc>
        <w:tc>
          <w:tcPr>
            <w:tcW w:w="0" w:type="auto"/>
            <w:vAlign w:val="center"/>
            <w:hideMark/>
          </w:tcPr>
          <w:p w14:paraId="451208AC" w14:textId="77777777" w:rsidR="00210CCC" w:rsidRDefault="00210CCC">
            <w:r>
              <w:t>Cough presence</w:t>
            </w:r>
          </w:p>
        </w:tc>
        <w:tc>
          <w:tcPr>
            <w:tcW w:w="0" w:type="auto"/>
            <w:vAlign w:val="center"/>
            <w:hideMark/>
          </w:tcPr>
          <w:p w14:paraId="5FE399A1" w14:textId="77777777" w:rsidR="00210CCC" w:rsidRDefault="00210CCC">
            <w:r>
              <w:t>0 / 1</w:t>
            </w:r>
          </w:p>
        </w:tc>
      </w:tr>
      <w:tr w:rsidR="00210CCC" w14:paraId="4AD15D1A" w14:textId="77777777" w:rsidTr="00210CCC">
        <w:trPr>
          <w:trHeight w:val="282"/>
          <w:tblCellSpacing w:w="15" w:type="dxa"/>
        </w:trPr>
        <w:tc>
          <w:tcPr>
            <w:tcW w:w="0" w:type="auto"/>
            <w:vAlign w:val="center"/>
            <w:hideMark/>
          </w:tcPr>
          <w:p w14:paraId="719669C8" w14:textId="77777777" w:rsidR="00210CCC" w:rsidRDefault="00210CCC">
            <w:proofErr w:type="spellStart"/>
            <w:r>
              <w:t>headache_symptom</w:t>
            </w:r>
            <w:proofErr w:type="spellEnd"/>
          </w:p>
        </w:tc>
        <w:tc>
          <w:tcPr>
            <w:tcW w:w="0" w:type="auto"/>
            <w:vAlign w:val="center"/>
            <w:hideMark/>
          </w:tcPr>
          <w:p w14:paraId="32651C10" w14:textId="77777777" w:rsidR="00210CCC" w:rsidRDefault="00210CCC">
            <w:r>
              <w:t>Headache</w:t>
            </w:r>
          </w:p>
        </w:tc>
        <w:tc>
          <w:tcPr>
            <w:tcW w:w="0" w:type="auto"/>
            <w:vAlign w:val="center"/>
            <w:hideMark/>
          </w:tcPr>
          <w:p w14:paraId="6BF255C5" w14:textId="77777777" w:rsidR="00210CCC" w:rsidRDefault="00210CCC">
            <w:r>
              <w:t>0 / 1</w:t>
            </w:r>
          </w:p>
        </w:tc>
      </w:tr>
      <w:tr w:rsidR="00210CCC" w14:paraId="584E9255" w14:textId="77777777" w:rsidTr="00210CCC">
        <w:trPr>
          <w:trHeight w:val="271"/>
          <w:tblCellSpacing w:w="15" w:type="dxa"/>
        </w:trPr>
        <w:tc>
          <w:tcPr>
            <w:tcW w:w="0" w:type="auto"/>
            <w:vAlign w:val="center"/>
            <w:hideMark/>
          </w:tcPr>
          <w:p w14:paraId="5CED9612" w14:textId="77777777" w:rsidR="00210CCC" w:rsidRDefault="00210CCC">
            <w:proofErr w:type="spellStart"/>
            <w:r>
              <w:t>breathing_issue</w:t>
            </w:r>
            <w:proofErr w:type="spellEnd"/>
          </w:p>
        </w:tc>
        <w:tc>
          <w:tcPr>
            <w:tcW w:w="0" w:type="auto"/>
            <w:vAlign w:val="center"/>
            <w:hideMark/>
          </w:tcPr>
          <w:p w14:paraId="21A31266" w14:textId="77777777" w:rsidR="00210CCC" w:rsidRDefault="00210CCC">
            <w:r>
              <w:t>Breathing difficulty</w:t>
            </w:r>
          </w:p>
        </w:tc>
        <w:tc>
          <w:tcPr>
            <w:tcW w:w="0" w:type="auto"/>
            <w:vAlign w:val="center"/>
            <w:hideMark/>
          </w:tcPr>
          <w:p w14:paraId="08058F13" w14:textId="77777777" w:rsidR="00210CCC" w:rsidRDefault="00210CCC">
            <w:r>
              <w:t>0 / 1</w:t>
            </w:r>
          </w:p>
        </w:tc>
      </w:tr>
    </w:tbl>
    <w:p w14:paraId="5950BD31" w14:textId="77777777" w:rsidR="00210CCC" w:rsidRDefault="00210CCC" w:rsidP="00210CCC">
      <w:r>
        <w:pict w14:anchorId="0F7CBF74">
          <v:rect id="_x0000_i1031" style="width:0;height:1.5pt" o:hralign="center" o:hrstd="t" o:hr="t" fillcolor="#a0a0a0" stroked="f"/>
        </w:pict>
      </w:r>
    </w:p>
    <w:p w14:paraId="672D85D1" w14:textId="77777777" w:rsidR="00210CCC" w:rsidRDefault="00210CCC" w:rsidP="00210CCC">
      <w:pPr>
        <w:pStyle w:val="Heading1"/>
        <w:rPr>
          <w:rStyle w:val="Strong"/>
          <w:b/>
          <w:bCs/>
        </w:rPr>
      </w:pPr>
    </w:p>
    <w:p w14:paraId="623B54BA" w14:textId="77777777" w:rsidR="00210CCC" w:rsidRDefault="00210CCC" w:rsidP="00210CCC">
      <w:pPr>
        <w:pStyle w:val="Heading1"/>
        <w:rPr>
          <w:rStyle w:val="Strong"/>
          <w:b/>
          <w:bCs/>
        </w:rPr>
      </w:pPr>
    </w:p>
    <w:p w14:paraId="1F3B8834" w14:textId="77777777" w:rsidR="00210CCC" w:rsidRDefault="00210CCC" w:rsidP="00210CCC">
      <w:pPr>
        <w:pStyle w:val="Heading1"/>
        <w:rPr>
          <w:rStyle w:val="Strong"/>
          <w:b/>
          <w:bCs/>
        </w:rPr>
      </w:pPr>
    </w:p>
    <w:p w14:paraId="7248DD90" w14:textId="77777777" w:rsidR="00210CCC" w:rsidRDefault="00210CCC" w:rsidP="00210CCC">
      <w:pPr>
        <w:pStyle w:val="Heading1"/>
        <w:rPr>
          <w:rStyle w:val="Strong"/>
          <w:b/>
          <w:bCs/>
        </w:rPr>
      </w:pPr>
    </w:p>
    <w:p w14:paraId="7DC573A3" w14:textId="77777777" w:rsidR="00210CCC" w:rsidRDefault="00210CCC" w:rsidP="00210CCC">
      <w:pPr>
        <w:pStyle w:val="Heading1"/>
        <w:rPr>
          <w:rStyle w:val="Strong"/>
          <w:b/>
          <w:bCs/>
        </w:rPr>
      </w:pPr>
    </w:p>
    <w:p w14:paraId="571CD246" w14:textId="77777777" w:rsidR="00210CCC" w:rsidRDefault="00210CCC" w:rsidP="00210CCC">
      <w:pPr>
        <w:pStyle w:val="Heading1"/>
        <w:rPr>
          <w:rStyle w:val="Strong"/>
          <w:b/>
          <w:bCs/>
        </w:rPr>
      </w:pPr>
    </w:p>
    <w:p w14:paraId="4703A4C3" w14:textId="77777777" w:rsidR="00210CCC" w:rsidRDefault="00210CCC" w:rsidP="00210CCC">
      <w:pPr>
        <w:pStyle w:val="Heading1"/>
        <w:rPr>
          <w:rStyle w:val="Strong"/>
          <w:b/>
          <w:bCs/>
        </w:rPr>
      </w:pPr>
    </w:p>
    <w:p w14:paraId="03B82DA8" w14:textId="77777777" w:rsidR="00210CCC" w:rsidRDefault="00210CCC" w:rsidP="00210CCC">
      <w:pPr>
        <w:pStyle w:val="Heading1"/>
        <w:rPr>
          <w:rStyle w:val="Strong"/>
          <w:b/>
          <w:bCs/>
        </w:rPr>
      </w:pPr>
    </w:p>
    <w:p w14:paraId="104472E6" w14:textId="77777777" w:rsidR="00210CCC" w:rsidRDefault="00210CCC" w:rsidP="00210CCC">
      <w:pPr>
        <w:pStyle w:val="Heading1"/>
        <w:rPr>
          <w:rStyle w:val="Strong"/>
          <w:b/>
          <w:bCs/>
        </w:rPr>
      </w:pPr>
    </w:p>
    <w:p w14:paraId="5A8242A9" w14:textId="77777777" w:rsidR="00210CCC" w:rsidRDefault="00210CCC" w:rsidP="00210CCC">
      <w:pPr>
        <w:pStyle w:val="Heading1"/>
        <w:rPr>
          <w:rStyle w:val="Strong"/>
          <w:b/>
          <w:bCs/>
        </w:rPr>
      </w:pPr>
    </w:p>
    <w:p w14:paraId="1B8AFB82" w14:textId="77777777" w:rsidR="00210CCC" w:rsidRDefault="00210CCC" w:rsidP="00210CCC">
      <w:pPr>
        <w:pStyle w:val="Heading1"/>
        <w:rPr>
          <w:rStyle w:val="Strong"/>
          <w:b/>
          <w:bCs/>
        </w:rPr>
      </w:pPr>
    </w:p>
    <w:p w14:paraId="3C3A5E27" w14:textId="77777777" w:rsidR="00210CCC" w:rsidRDefault="00210CCC" w:rsidP="00210CCC">
      <w:pPr>
        <w:pStyle w:val="Heading1"/>
        <w:rPr>
          <w:rStyle w:val="Strong"/>
          <w:b/>
          <w:bCs/>
        </w:rPr>
      </w:pPr>
    </w:p>
    <w:p w14:paraId="2A66B92C" w14:textId="664D5DC4" w:rsidR="00210CCC" w:rsidRDefault="00210CCC" w:rsidP="00210CCC">
      <w:pPr>
        <w:pStyle w:val="Heading1"/>
        <w:rPr>
          <w:rStyle w:val="Strong"/>
          <w:b/>
          <w:bCs/>
        </w:rPr>
      </w:pPr>
    </w:p>
    <w:p w14:paraId="41131D2B" w14:textId="77777777" w:rsidR="00C131A2" w:rsidRDefault="00C131A2" w:rsidP="00210CCC">
      <w:pPr>
        <w:pStyle w:val="Heading1"/>
        <w:rPr>
          <w:rStyle w:val="Strong"/>
          <w:b/>
          <w:bCs/>
        </w:rPr>
      </w:pPr>
    </w:p>
    <w:p w14:paraId="0976D360" w14:textId="50F6E2C6" w:rsidR="00210CCC" w:rsidRDefault="00210CCC" w:rsidP="00210CCC">
      <w:pPr>
        <w:pStyle w:val="Heading1"/>
      </w:pPr>
      <w:r>
        <w:rPr>
          <w:rStyle w:val="Strong"/>
          <w:b/>
          <w:bCs/>
        </w:rPr>
        <w:lastRenderedPageBreak/>
        <w:t>8. Data Preprocessing &amp; Cleaning</w:t>
      </w:r>
    </w:p>
    <w:p w14:paraId="2E97C3CC" w14:textId="77777777" w:rsidR="00210CCC" w:rsidRDefault="00210CCC" w:rsidP="00210CCC">
      <w:pPr>
        <w:pStyle w:val="isselectedend"/>
      </w:pPr>
      <w:r>
        <w:t>Steps performed:</w:t>
      </w:r>
    </w:p>
    <w:p w14:paraId="0F3F2C40" w14:textId="77777777" w:rsidR="00210CCC" w:rsidRPr="00210CCC" w:rsidRDefault="00210CCC" w:rsidP="00210CCC">
      <w:pPr>
        <w:pStyle w:val="Heading3"/>
        <w:rPr>
          <w:rFonts w:ascii="Times New Roman" w:hAnsi="Times New Roman" w:cs="Times New Roman"/>
          <w:b/>
          <w:color w:val="auto"/>
        </w:rPr>
      </w:pPr>
      <w:r w:rsidRPr="00210CCC">
        <w:rPr>
          <w:rFonts w:ascii="Times New Roman" w:hAnsi="Times New Roman" w:cs="Times New Roman"/>
          <w:b/>
          <w:color w:val="auto"/>
        </w:rPr>
        <w:t>Handling Missing Values</w:t>
      </w:r>
    </w:p>
    <w:p w14:paraId="05913D24" w14:textId="534E87A0" w:rsidR="00210CCC" w:rsidRDefault="00210CCC" w:rsidP="00210CCC">
      <w:pPr>
        <w:widowControl/>
        <w:numPr>
          <w:ilvl w:val="0"/>
          <w:numId w:val="29"/>
        </w:numPr>
        <w:autoSpaceDE/>
        <w:autoSpaceDN/>
        <w:spacing w:before="100" w:beforeAutospacing="1" w:after="100" w:afterAutospacing="1"/>
      </w:pPr>
      <w:r>
        <w:t>Checked for null values</w:t>
      </w:r>
    </w:p>
    <w:p w14:paraId="06B5E5F0" w14:textId="55DB8284" w:rsidR="00C131A2" w:rsidRDefault="00C131A2" w:rsidP="00C131A2">
      <w:pPr>
        <w:widowControl/>
        <w:autoSpaceDE/>
        <w:autoSpaceDN/>
        <w:spacing w:before="100" w:beforeAutospacing="1" w:after="100" w:afterAutospacing="1"/>
      </w:pPr>
      <w:r w:rsidRPr="00C131A2">
        <w:drawing>
          <wp:inline distT="0" distB="0" distL="0" distR="0" wp14:anchorId="612AE109" wp14:editId="24B6C200">
            <wp:extent cx="2317532" cy="3285475"/>
            <wp:effectExtent l="0" t="0" r="6985"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2321232" cy="3290721"/>
                    </a:xfrm>
                    <a:prstGeom prst="rect">
                      <a:avLst/>
                    </a:prstGeom>
                  </pic:spPr>
                </pic:pic>
              </a:graphicData>
            </a:graphic>
          </wp:inline>
        </w:drawing>
      </w:r>
    </w:p>
    <w:p w14:paraId="2FE32FCC" w14:textId="123D40F6" w:rsidR="00210CCC" w:rsidRDefault="00210CCC" w:rsidP="00210CCC">
      <w:pPr>
        <w:widowControl/>
        <w:numPr>
          <w:ilvl w:val="0"/>
          <w:numId w:val="29"/>
        </w:numPr>
        <w:autoSpaceDE/>
        <w:autoSpaceDN/>
        <w:spacing w:before="100" w:beforeAutospacing="1" w:after="100" w:afterAutospacing="1"/>
      </w:pPr>
      <w:r>
        <w:t>Filled using mean/median or removed rows</w:t>
      </w:r>
    </w:p>
    <w:p w14:paraId="52F1D15E" w14:textId="0DF7BBDC" w:rsidR="00C131A2" w:rsidRDefault="00C131A2" w:rsidP="00C131A2">
      <w:pPr>
        <w:widowControl/>
        <w:autoSpaceDE/>
        <w:autoSpaceDN/>
        <w:spacing w:before="100" w:beforeAutospacing="1" w:after="100" w:afterAutospacing="1"/>
      </w:pPr>
      <w:r w:rsidRPr="00C131A2">
        <w:drawing>
          <wp:inline distT="0" distB="0" distL="0" distR="0" wp14:anchorId="73EE9DC4" wp14:editId="56282A0A">
            <wp:extent cx="3531476" cy="2543401"/>
            <wp:effectExtent l="0" t="0" r="0" b="952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3533562" cy="2544903"/>
                    </a:xfrm>
                    <a:prstGeom prst="rect">
                      <a:avLst/>
                    </a:prstGeom>
                  </pic:spPr>
                </pic:pic>
              </a:graphicData>
            </a:graphic>
          </wp:inline>
        </w:drawing>
      </w:r>
    </w:p>
    <w:p w14:paraId="62E84828" w14:textId="77777777" w:rsidR="00C131A2" w:rsidRDefault="00C131A2" w:rsidP="00210CCC">
      <w:pPr>
        <w:pStyle w:val="Heading3"/>
        <w:rPr>
          <w:rFonts w:ascii="Times New Roman" w:hAnsi="Times New Roman" w:cs="Times New Roman"/>
          <w:b/>
          <w:color w:val="auto"/>
        </w:rPr>
      </w:pPr>
    </w:p>
    <w:p w14:paraId="1A864E72" w14:textId="77777777" w:rsidR="00C131A2" w:rsidRDefault="00C131A2" w:rsidP="00210CCC">
      <w:pPr>
        <w:pStyle w:val="Heading3"/>
        <w:rPr>
          <w:rFonts w:ascii="Times New Roman" w:hAnsi="Times New Roman" w:cs="Times New Roman"/>
          <w:b/>
          <w:color w:val="auto"/>
        </w:rPr>
      </w:pPr>
    </w:p>
    <w:p w14:paraId="0EE4D50E" w14:textId="77777777" w:rsidR="00C131A2" w:rsidRDefault="00C131A2" w:rsidP="00210CCC">
      <w:pPr>
        <w:pStyle w:val="Heading3"/>
        <w:rPr>
          <w:rFonts w:ascii="Times New Roman" w:hAnsi="Times New Roman" w:cs="Times New Roman"/>
          <w:b/>
          <w:color w:val="auto"/>
        </w:rPr>
      </w:pPr>
    </w:p>
    <w:p w14:paraId="2EA88B24" w14:textId="77777777" w:rsidR="00C131A2" w:rsidRDefault="00C131A2" w:rsidP="00210CCC">
      <w:pPr>
        <w:pStyle w:val="Heading3"/>
        <w:rPr>
          <w:rFonts w:ascii="Times New Roman" w:hAnsi="Times New Roman" w:cs="Times New Roman"/>
          <w:b/>
          <w:color w:val="auto"/>
        </w:rPr>
      </w:pPr>
    </w:p>
    <w:p w14:paraId="586E4556" w14:textId="77777777" w:rsidR="00C131A2" w:rsidRDefault="00C131A2" w:rsidP="00210CCC">
      <w:pPr>
        <w:pStyle w:val="Heading3"/>
        <w:rPr>
          <w:rFonts w:ascii="Times New Roman" w:hAnsi="Times New Roman" w:cs="Times New Roman"/>
          <w:b/>
          <w:color w:val="auto"/>
        </w:rPr>
      </w:pPr>
    </w:p>
    <w:p w14:paraId="39AD74E9" w14:textId="022ECCAA" w:rsidR="00210CCC" w:rsidRPr="00210CCC" w:rsidRDefault="00210CCC" w:rsidP="00210CCC">
      <w:pPr>
        <w:pStyle w:val="Heading3"/>
        <w:rPr>
          <w:rFonts w:ascii="Times New Roman" w:hAnsi="Times New Roman" w:cs="Times New Roman"/>
          <w:b/>
        </w:rPr>
      </w:pPr>
      <w:r w:rsidRPr="00210CCC">
        <w:rPr>
          <w:rFonts w:ascii="Times New Roman" w:hAnsi="Times New Roman" w:cs="Times New Roman"/>
          <w:b/>
          <w:color w:val="auto"/>
        </w:rPr>
        <w:t>Data Type Conversion</w:t>
      </w:r>
    </w:p>
    <w:p w14:paraId="4E6AD347" w14:textId="5DE19B8C" w:rsidR="00210CCC" w:rsidRDefault="00210CCC" w:rsidP="00210CCC">
      <w:pPr>
        <w:widowControl/>
        <w:numPr>
          <w:ilvl w:val="0"/>
          <w:numId w:val="30"/>
        </w:numPr>
        <w:autoSpaceDE/>
        <w:autoSpaceDN/>
        <w:spacing w:before="100" w:beforeAutospacing="1" w:after="100" w:afterAutospacing="1"/>
      </w:pPr>
      <w:r>
        <w:t xml:space="preserve">Converted </w:t>
      </w:r>
      <w:r>
        <w:rPr>
          <w:rStyle w:val="HTMLCode"/>
          <w:rFonts w:eastAsiaTheme="majorEastAsia"/>
        </w:rPr>
        <w:t>date</w:t>
      </w:r>
      <w:r>
        <w:t xml:space="preserve"> to datetime format</w:t>
      </w:r>
    </w:p>
    <w:p w14:paraId="33192280" w14:textId="031197B1" w:rsidR="00C131A2" w:rsidRDefault="00C131A2" w:rsidP="00C131A2">
      <w:pPr>
        <w:widowControl/>
        <w:autoSpaceDE/>
        <w:autoSpaceDN/>
        <w:spacing w:before="100" w:beforeAutospacing="1" w:after="100" w:afterAutospacing="1"/>
      </w:pPr>
      <w:r w:rsidRPr="00C131A2">
        <w:drawing>
          <wp:inline distT="0" distB="0" distL="0" distR="0" wp14:anchorId="54F51779" wp14:editId="69359BE1">
            <wp:extent cx="5589905" cy="2379345"/>
            <wp:effectExtent l="0" t="0" r="0" b="190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589905" cy="2379345"/>
                    </a:xfrm>
                    <a:prstGeom prst="rect">
                      <a:avLst/>
                    </a:prstGeom>
                  </pic:spPr>
                </pic:pic>
              </a:graphicData>
            </a:graphic>
          </wp:inline>
        </w:drawing>
      </w:r>
    </w:p>
    <w:p w14:paraId="73383351" w14:textId="77777777" w:rsidR="00210CCC" w:rsidRDefault="00210CCC" w:rsidP="00210CCC">
      <w:pPr>
        <w:widowControl/>
        <w:numPr>
          <w:ilvl w:val="0"/>
          <w:numId w:val="30"/>
        </w:numPr>
        <w:autoSpaceDE/>
        <w:autoSpaceDN/>
        <w:spacing w:before="100" w:beforeAutospacing="1" w:after="100" w:afterAutospacing="1"/>
      </w:pPr>
      <w:r>
        <w:t>Ensured numerical columns are correctly formatted</w:t>
      </w:r>
    </w:p>
    <w:p w14:paraId="4E15932D" w14:textId="77777777" w:rsidR="00210CCC" w:rsidRPr="00210CCC" w:rsidRDefault="00210CCC" w:rsidP="00210CCC">
      <w:pPr>
        <w:pStyle w:val="Heading3"/>
        <w:rPr>
          <w:rFonts w:ascii="Times New Roman" w:hAnsi="Times New Roman" w:cs="Times New Roman"/>
          <w:b/>
          <w:color w:val="auto"/>
        </w:rPr>
      </w:pPr>
      <w:r w:rsidRPr="00210CCC">
        <w:rPr>
          <w:rFonts w:ascii="Times New Roman" w:hAnsi="Times New Roman" w:cs="Times New Roman"/>
          <w:b/>
          <w:color w:val="auto"/>
        </w:rPr>
        <w:t>Removing Duplicates</w:t>
      </w:r>
    </w:p>
    <w:p w14:paraId="2CBBFCCA" w14:textId="48A9EC1E" w:rsidR="00210CCC" w:rsidRDefault="00210CCC" w:rsidP="00210CCC">
      <w:pPr>
        <w:widowControl/>
        <w:numPr>
          <w:ilvl w:val="0"/>
          <w:numId w:val="31"/>
        </w:numPr>
        <w:autoSpaceDE/>
        <w:autoSpaceDN/>
        <w:spacing w:before="100" w:beforeAutospacing="1" w:after="100" w:afterAutospacing="1"/>
      </w:pPr>
      <w:r>
        <w:t>Duplicate rows removed to maintain data integrity</w:t>
      </w:r>
    </w:p>
    <w:p w14:paraId="39D40B86" w14:textId="28A19565" w:rsidR="00C131A2" w:rsidRDefault="00C131A2" w:rsidP="00C131A2">
      <w:pPr>
        <w:widowControl/>
        <w:autoSpaceDE/>
        <w:autoSpaceDN/>
        <w:spacing w:before="100" w:beforeAutospacing="1" w:after="100" w:afterAutospacing="1"/>
        <w:ind w:left="720"/>
      </w:pPr>
      <w:r w:rsidRPr="00C131A2">
        <w:drawing>
          <wp:inline distT="0" distB="0" distL="0" distR="0" wp14:anchorId="59ED1B48" wp14:editId="5809C037">
            <wp:extent cx="3819379" cy="1705986"/>
            <wp:effectExtent l="0" t="0" r="0" b="889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3829058" cy="1710309"/>
                    </a:xfrm>
                    <a:prstGeom prst="rect">
                      <a:avLst/>
                    </a:prstGeom>
                  </pic:spPr>
                </pic:pic>
              </a:graphicData>
            </a:graphic>
          </wp:inline>
        </w:drawing>
      </w:r>
    </w:p>
    <w:p w14:paraId="42DDAA3F" w14:textId="77777777" w:rsidR="00210CCC" w:rsidRPr="00210CCC" w:rsidRDefault="00210CCC" w:rsidP="00210CCC">
      <w:pPr>
        <w:pStyle w:val="Heading3"/>
        <w:rPr>
          <w:rFonts w:ascii="Times New Roman" w:hAnsi="Times New Roman" w:cs="Times New Roman"/>
          <w:b/>
          <w:color w:val="auto"/>
        </w:rPr>
      </w:pPr>
      <w:r w:rsidRPr="00210CCC">
        <w:rPr>
          <w:rFonts w:ascii="Times New Roman" w:hAnsi="Times New Roman" w:cs="Times New Roman"/>
          <w:b/>
          <w:color w:val="auto"/>
        </w:rPr>
        <w:t>Outlier Detection</w:t>
      </w:r>
    </w:p>
    <w:p w14:paraId="4CD91D0F" w14:textId="77777777" w:rsidR="00210CCC" w:rsidRDefault="00210CCC" w:rsidP="00210CCC">
      <w:pPr>
        <w:widowControl/>
        <w:numPr>
          <w:ilvl w:val="0"/>
          <w:numId w:val="32"/>
        </w:numPr>
        <w:autoSpaceDE/>
        <w:autoSpaceDN/>
        <w:spacing w:before="100" w:beforeAutospacing="1" w:after="100" w:afterAutospacing="1"/>
      </w:pPr>
      <w:r>
        <w:t>Used boxplots and IQR method</w:t>
      </w:r>
    </w:p>
    <w:p w14:paraId="403CB10D" w14:textId="091FD041" w:rsidR="00210CCC" w:rsidRDefault="00210CCC" w:rsidP="00210CCC">
      <w:pPr>
        <w:widowControl/>
        <w:numPr>
          <w:ilvl w:val="0"/>
          <w:numId w:val="32"/>
        </w:numPr>
        <w:autoSpaceDE/>
        <w:autoSpaceDN/>
        <w:spacing w:before="100" w:beforeAutospacing="1" w:after="100" w:afterAutospacing="1"/>
      </w:pPr>
      <w:r>
        <w:t>Extreme values handled or capped</w:t>
      </w:r>
    </w:p>
    <w:p w14:paraId="24851206" w14:textId="1FFD085A" w:rsidR="00C131A2" w:rsidRDefault="00C131A2" w:rsidP="00C131A2">
      <w:pPr>
        <w:widowControl/>
        <w:autoSpaceDE/>
        <w:autoSpaceDN/>
        <w:spacing w:before="100" w:beforeAutospacing="1" w:after="100" w:afterAutospacing="1"/>
      </w:pPr>
      <w:r w:rsidRPr="00C131A2">
        <w:lastRenderedPageBreak/>
        <w:drawing>
          <wp:inline distT="0" distB="0" distL="0" distR="0" wp14:anchorId="493625A8" wp14:editId="504F0EDC">
            <wp:extent cx="4135902" cy="3616741"/>
            <wp:effectExtent l="0" t="0" r="0" b="317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4140595" cy="3620844"/>
                    </a:xfrm>
                    <a:prstGeom prst="rect">
                      <a:avLst/>
                    </a:prstGeom>
                  </pic:spPr>
                </pic:pic>
              </a:graphicData>
            </a:graphic>
          </wp:inline>
        </w:drawing>
      </w:r>
    </w:p>
    <w:p w14:paraId="73610913" w14:textId="77777777" w:rsidR="00210CCC" w:rsidRPr="00210CCC" w:rsidRDefault="00210CCC" w:rsidP="00210CCC">
      <w:pPr>
        <w:pStyle w:val="Heading3"/>
        <w:rPr>
          <w:rFonts w:ascii="Times New Roman" w:hAnsi="Times New Roman" w:cs="Times New Roman"/>
          <w:b/>
          <w:color w:val="auto"/>
        </w:rPr>
      </w:pPr>
      <w:r w:rsidRPr="00210CCC">
        <w:rPr>
          <w:rFonts w:ascii="Times New Roman" w:hAnsi="Times New Roman" w:cs="Times New Roman"/>
          <w:b/>
          <w:color w:val="auto"/>
        </w:rPr>
        <w:t>Encoding</w:t>
      </w:r>
    </w:p>
    <w:p w14:paraId="6CA6176F" w14:textId="03F9F63A" w:rsidR="00210CCC" w:rsidRDefault="00210CCC" w:rsidP="00210CCC">
      <w:pPr>
        <w:widowControl/>
        <w:numPr>
          <w:ilvl w:val="0"/>
          <w:numId w:val="33"/>
        </w:numPr>
        <w:autoSpaceDE/>
        <w:autoSpaceDN/>
        <w:spacing w:before="100" w:beforeAutospacing="1" w:after="100" w:afterAutospacing="1"/>
      </w:pPr>
      <w:r>
        <w:t>City column encoded if required for ML models</w:t>
      </w:r>
    </w:p>
    <w:p w14:paraId="2767BC8E" w14:textId="3C166EA5" w:rsidR="00C131A2" w:rsidRDefault="00C131A2" w:rsidP="00C131A2">
      <w:pPr>
        <w:widowControl/>
        <w:autoSpaceDE/>
        <w:autoSpaceDN/>
        <w:spacing w:before="100" w:beforeAutospacing="1" w:after="100" w:afterAutospacing="1"/>
      </w:pPr>
      <w:r w:rsidRPr="00C131A2">
        <w:drawing>
          <wp:inline distT="0" distB="0" distL="0" distR="0" wp14:anchorId="439F8D01" wp14:editId="0EDB8C0E">
            <wp:extent cx="4691576" cy="328571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4701306" cy="3292525"/>
                    </a:xfrm>
                    <a:prstGeom prst="rect">
                      <a:avLst/>
                    </a:prstGeom>
                  </pic:spPr>
                </pic:pic>
              </a:graphicData>
            </a:graphic>
          </wp:inline>
        </w:drawing>
      </w:r>
    </w:p>
    <w:p w14:paraId="3ADDEF24" w14:textId="17989B27" w:rsidR="00210CCC" w:rsidRDefault="00210CCC" w:rsidP="00210CCC"/>
    <w:p w14:paraId="5484E522" w14:textId="09572B83" w:rsidR="00C131A2" w:rsidRDefault="00C131A2" w:rsidP="00210CCC"/>
    <w:p w14:paraId="702CF21D" w14:textId="07514537" w:rsidR="00C131A2" w:rsidRDefault="00C131A2" w:rsidP="00210CCC"/>
    <w:p w14:paraId="53D8FA10" w14:textId="45FE22A9" w:rsidR="00C131A2" w:rsidRDefault="00C131A2" w:rsidP="00210CCC"/>
    <w:p w14:paraId="418487FC" w14:textId="1461992E" w:rsidR="00C131A2" w:rsidRDefault="00C131A2" w:rsidP="00210CCC"/>
    <w:p w14:paraId="7F3E29E3" w14:textId="0ED9E1CE" w:rsidR="00C131A2" w:rsidRDefault="00C131A2" w:rsidP="00210CCC"/>
    <w:p w14:paraId="57B84485" w14:textId="5329945B" w:rsidR="00C131A2" w:rsidRDefault="00C131A2" w:rsidP="00210CCC"/>
    <w:p w14:paraId="7D2D526D" w14:textId="77777777" w:rsidR="00C131A2" w:rsidRDefault="00C131A2" w:rsidP="00210CCC"/>
    <w:p w14:paraId="6F2C0E9E" w14:textId="77777777" w:rsidR="00210CCC" w:rsidRDefault="00210CCC" w:rsidP="00210CCC">
      <w:pPr>
        <w:pStyle w:val="Heading1"/>
      </w:pPr>
      <w:r>
        <w:rPr>
          <w:rStyle w:val="Strong"/>
          <w:b/>
          <w:bCs/>
        </w:rPr>
        <w:lastRenderedPageBreak/>
        <w:t>9. Exploratory Data Analysis (EDA)</w:t>
      </w:r>
    </w:p>
    <w:p w14:paraId="0839BBBD" w14:textId="77777777" w:rsidR="00210CCC" w:rsidRDefault="00210CCC" w:rsidP="00210CCC">
      <w:pPr>
        <w:pStyle w:val="isselectedend"/>
      </w:pPr>
      <w:r>
        <w:t>EDA helps understand patterns:</w:t>
      </w:r>
    </w:p>
    <w:p w14:paraId="29E3EA59" w14:textId="77777777" w:rsidR="00210CCC" w:rsidRPr="00210CCC" w:rsidRDefault="00210CCC" w:rsidP="00210CCC">
      <w:pPr>
        <w:pStyle w:val="Heading3"/>
        <w:rPr>
          <w:rFonts w:ascii="Times New Roman" w:hAnsi="Times New Roman" w:cs="Times New Roman"/>
          <w:b/>
          <w:color w:val="auto"/>
        </w:rPr>
      </w:pPr>
      <w:r w:rsidRPr="00210CCC">
        <w:rPr>
          <w:rFonts w:ascii="Times New Roman" w:hAnsi="Times New Roman" w:cs="Times New Roman"/>
          <w:b/>
          <w:color w:val="auto"/>
        </w:rPr>
        <w:t>Key Analysis:</w:t>
      </w:r>
    </w:p>
    <w:p w14:paraId="27A22403" w14:textId="77777777" w:rsidR="00210CCC" w:rsidRDefault="00210CCC" w:rsidP="00210CCC">
      <w:pPr>
        <w:widowControl/>
        <w:numPr>
          <w:ilvl w:val="0"/>
          <w:numId w:val="34"/>
        </w:numPr>
        <w:autoSpaceDE/>
        <w:autoSpaceDN/>
        <w:spacing w:before="100" w:beforeAutospacing="1" w:after="100" w:afterAutospacing="1"/>
      </w:pPr>
      <w:r>
        <w:t>AQI distribution across cities</w:t>
      </w:r>
    </w:p>
    <w:p w14:paraId="124C4C1A" w14:textId="77777777" w:rsidR="00210CCC" w:rsidRDefault="00210CCC" w:rsidP="00210CCC">
      <w:pPr>
        <w:widowControl/>
        <w:numPr>
          <w:ilvl w:val="0"/>
          <w:numId w:val="34"/>
        </w:numPr>
        <w:autoSpaceDE/>
        <w:autoSpaceDN/>
        <w:spacing w:before="100" w:beforeAutospacing="1" w:after="100" w:afterAutospacing="1"/>
      </w:pPr>
      <w:r>
        <w:t>Correlation heatmap</w:t>
      </w:r>
    </w:p>
    <w:p w14:paraId="14104017" w14:textId="77777777" w:rsidR="00210CCC" w:rsidRDefault="00210CCC" w:rsidP="00210CCC">
      <w:pPr>
        <w:widowControl/>
        <w:numPr>
          <w:ilvl w:val="0"/>
          <w:numId w:val="34"/>
        </w:numPr>
        <w:autoSpaceDE/>
        <w:autoSpaceDN/>
        <w:spacing w:before="100" w:beforeAutospacing="1" w:after="100" w:afterAutospacing="1"/>
      </w:pPr>
      <w:r>
        <w:t>Symptom frequency vs pollution levels</w:t>
      </w:r>
    </w:p>
    <w:p w14:paraId="4E776023" w14:textId="77777777" w:rsidR="00210CCC" w:rsidRDefault="00210CCC" w:rsidP="00210CCC">
      <w:pPr>
        <w:widowControl/>
        <w:numPr>
          <w:ilvl w:val="0"/>
          <w:numId w:val="34"/>
        </w:numPr>
        <w:autoSpaceDE/>
        <w:autoSpaceDN/>
        <w:spacing w:before="100" w:beforeAutospacing="1" w:after="100" w:afterAutospacing="1"/>
      </w:pPr>
      <w:r>
        <w:t>Trend analysis over time</w:t>
      </w:r>
    </w:p>
    <w:p w14:paraId="54AFF7E1" w14:textId="77777777" w:rsidR="00210CCC" w:rsidRPr="00210CCC" w:rsidRDefault="00210CCC" w:rsidP="00210CCC">
      <w:pPr>
        <w:pStyle w:val="Heading3"/>
        <w:rPr>
          <w:rFonts w:ascii="Times New Roman" w:hAnsi="Times New Roman" w:cs="Times New Roman"/>
          <w:b/>
          <w:color w:val="auto"/>
        </w:rPr>
      </w:pPr>
      <w:r w:rsidRPr="00210CCC">
        <w:rPr>
          <w:rFonts w:ascii="Times New Roman" w:hAnsi="Times New Roman" w:cs="Times New Roman"/>
          <w:b/>
          <w:color w:val="auto"/>
        </w:rPr>
        <w:t>Visualizations:</w:t>
      </w:r>
    </w:p>
    <w:p w14:paraId="7DC5526B" w14:textId="77777777" w:rsidR="00210CCC" w:rsidRDefault="00210CCC" w:rsidP="00210CCC">
      <w:pPr>
        <w:widowControl/>
        <w:numPr>
          <w:ilvl w:val="0"/>
          <w:numId w:val="35"/>
        </w:numPr>
        <w:autoSpaceDE/>
        <w:autoSpaceDN/>
        <w:spacing w:before="100" w:beforeAutospacing="1" w:after="100" w:afterAutospacing="1"/>
      </w:pPr>
      <w:r>
        <w:t>Bar charts (city-wise AQI)</w:t>
      </w:r>
    </w:p>
    <w:p w14:paraId="15F7D15A" w14:textId="77777777" w:rsidR="00210CCC" w:rsidRDefault="00210CCC" w:rsidP="00210CCC">
      <w:pPr>
        <w:widowControl/>
        <w:numPr>
          <w:ilvl w:val="0"/>
          <w:numId w:val="35"/>
        </w:numPr>
        <w:autoSpaceDE/>
        <w:autoSpaceDN/>
        <w:spacing w:before="100" w:beforeAutospacing="1" w:after="100" w:afterAutospacing="1"/>
      </w:pPr>
      <w:r>
        <w:t>Line graphs (time trends)</w:t>
      </w:r>
    </w:p>
    <w:p w14:paraId="20EA8A3E" w14:textId="5765E33B" w:rsidR="0045029E" w:rsidRPr="00C131A2" w:rsidRDefault="00210CCC" w:rsidP="00C131A2">
      <w:pPr>
        <w:widowControl/>
        <w:numPr>
          <w:ilvl w:val="0"/>
          <w:numId w:val="35"/>
        </w:numPr>
        <w:autoSpaceDE/>
        <w:autoSpaceDN/>
        <w:spacing w:before="100" w:beforeAutospacing="1" w:after="100" w:afterAutospacing="1"/>
        <w:rPr>
          <w:rStyle w:val="Strong"/>
          <w:b w:val="0"/>
          <w:bCs w:val="0"/>
        </w:rPr>
      </w:pPr>
      <w:r>
        <w:t>Heatmaps (correlation)</w:t>
      </w:r>
    </w:p>
    <w:p w14:paraId="55D6BFCA" w14:textId="77777777" w:rsidR="00210CCC" w:rsidRDefault="00210CCC" w:rsidP="00210CCC">
      <w:pPr>
        <w:pStyle w:val="Heading1"/>
        <w:rPr>
          <w:rStyle w:val="Strong"/>
          <w:b/>
          <w:bCs/>
        </w:rPr>
      </w:pPr>
    </w:p>
    <w:p w14:paraId="71B8FE4E" w14:textId="6ACD021B" w:rsidR="00210CCC" w:rsidRDefault="00210CCC" w:rsidP="00210CCC">
      <w:pPr>
        <w:pStyle w:val="Heading1"/>
      </w:pPr>
      <w:r>
        <w:rPr>
          <w:rStyle w:val="Strong"/>
          <w:b/>
          <w:bCs/>
        </w:rPr>
        <w:t>10. Methodology</w:t>
      </w:r>
    </w:p>
    <w:p w14:paraId="6100ECCC" w14:textId="77777777" w:rsidR="00210CCC" w:rsidRPr="00210CCC" w:rsidRDefault="00210CCC" w:rsidP="00210CCC">
      <w:pPr>
        <w:pStyle w:val="Heading3"/>
        <w:rPr>
          <w:rFonts w:ascii="Times New Roman" w:hAnsi="Times New Roman" w:cs="Times New Roman"/>
          <w:b/>
        </w:rPr>
      </w:pPr>
      <w:r w:rsidRPr="00210CCC">
        <w:rPr>
          <w:rFonts w:ascii="Times New Roman" w:hAnsi="Times New Roman" w:cs="Times New Roman"/>
          <w:b/>
          <w:color w:val="auto"/>
        </w:rPr>
        <w:t>Step-by-step approach:</w:t>
      </w:r>
    </w:p>
    <w:p w14:paraId="7B892EB0" w14:textId="77777777" w:rsidR="00210CCC" w:rsidRDefault="00210CCC" w:rsidP="00210CCC">
      <w:pPr>
        <w:widowControl/>
        <w:numPr>
          <w:ilvl w:val="0"/>
          <w:numId w:val="36"/>
        </w:numPr>
        <w:autoSpaceDE/>
        <w:autoSpaceDN/>
        <w:spacing w:before="100" w:beforeAutospacing="1" w:after="100" w:afterAutospacing="1"/>
      </w:pPr>
      <w:r>
        <w:t>Data Collection</w:t>
      </w:r>
    </w:p>
    <w:p w14:paraId="58D11B4F" w14:textId="77777777" w:rsidR="00210CCC" w:rsidRDefault="00210CCC" w:rsidP="00210CCC">
      <w:pPr>
        <w:widowControl/>
        <w:numPr>
          <w:ilvl w:val="0"/>
          <w:numId w:val="36"/>
        </w:numPr>
        <w:autoSpaceDE/>
        <w:autoSpaceDN/>
        <w:spacing w:before="100" w:beforeAutospacing="1" w:after="100" w:afterAutospacing="1"/>
      </w:pPr>
      <w:r>
        <w:t>Data Cleaning</w:t>
      </w:r>
    </w:p>
    <w:p w14:paraId="69118BD3" w14:textId="77777777" w:rsidR="00210CCC" w:rsidRDefault="00210CCC" w:rsidP="00210CCC">
      <w:pPr>
        <w:widowControl/>
        <w:numPr>
          <w:ilvl w:val="0"/>
          <w:numId w:val="36"/>
        </w:numPr>
        <w:autoSpaceDE/>
        <w:autoSpaceDN/>
        <w:spacing w:before="100" w:beforeAutospacing="1" w:after="100" w:afterAutospacing="1"/>
      </w:pPr>
      <w:r>
        <w:t>Data Analysis (EDA)</w:t>
      </w:r>
    </w:p>
    <w:p w14:paraId="612E0D98" w14:textId="77777777" w:rsidR="00210CCC" w:rsidRDefault="00210CCC" w:rsidP="00210CCC">
      <w:pPr>
        <w:widowControl/>
        <w:numPr>
          <w:ilvl w:val="0"/>
          <w:numId w:val="36"/>
        </w:numPr>
        <w:autoSpaceDE/>
        <w:autoSpaceDN/>
        <w:spacing w:before="100" w:beforeAutospacing="1" w:after="100" w:afterAutospacing="1"/>
      </w:pPr>
      <w:r>
        <w:t>Feature Selection</w:t>
      </w:r>
    </w:p>
    <w:p w14:paraId="3ECC684B" w14:textId="77777777" w:rsidR="00210CCC" w:rsidRDefault="00210CCC" w:rsidP="00210CCC">
      <w:pPr>
        <w:widowControl/>
        <w:numPr>
          <w:ilvl w:val="0"/>
          <w:numId w:val="36"/>
        </w:numPr>
        <w:autoSpaceDE/>
        <w:autoSpaceDN/>
        <w:spacing w:before="100" w:beforeAutospacing="1" w:after="100" w:afterAutospacing="1"/>
      </w:pPr>
      <w:r>
        <w:t>Model Building</w:t>
      </w:r>
    </w:p>
    <w:p w14:paraId="42C9EA8D" w14:textId="77777777" w:rsidR="00210CCC" w:rsidRDefault="00210CCC" w:rsidP="00210CCC">
      <w:pPr>
        <w:widowControl/>
        <w:numPr>
          <w:ilvl w:val="0"/>
          <w:numId w:val="36"/>
        </w:numPr>
        <w:autoSpaceDE/>
        <w:autoSpaceDN/>
        <w:spacing w:before="100" w:beforeAutospacing="1" w:after="100" w:afterAutospacing="1"/>
      </w:pPr>
      <w:r>
        <w:t>Model Evaluation</w:t>
      </w:r>
    </w:p>
    <w:p w14:paraId="5737ECE0" w14:textId="77777777" w:rsidR="00210CCC" w:rsidRDefault="00210CCC" w:rsidP="00210CCC">
      <w:pPr>
        <w:widowControl/>
        <w:numPr>
          <w:ilvl w:val="0"/>
          <w:numId w:val="36"/>
        </w:numPr>
        <w:autoSpaceDE/>
        <w:autoSpaceDN/>
        <w:spacing w:before="100" w:beforeAutospacing="1" w:after="100" w:afterAutospacing="1"/>
      </w:pPr>
      <w:r>
        <w:t>Result Interpretation</w:t>
      </w:r>
    </w:p>
    <w:p w14:paraId="17873C6C" w14:textId="52F4B37F" w:rsidR="00210CCC" w:rsidRDefault="00210CCC" w:rsidP="00210CCC"/>
    <w:p w14:paraId="3A25B60E" w14:textId="77777777" w:rsidR="00210CCC" w:rsidRDefault="00210CCC" w:rsidP="00210CCC">
      <w:pPr>
        <w:pStyle w:val="Heading1"/>
      </w:pPr>
      <w:r>
        <w:rPr>
          <w:rStyle w:val="Strong"/>
          <w:b/>
          <w:bCs/>
        </w:rPr>
        <w:t>11. Tools &amp; Technologies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85"/>
        <w:gridCol w:w="2618"/>
      </w:tblGrid>
      <w:tr w:rsidR="00210CCC" w14:paraId="34A08907" w14:textId="77777777" w:rsidTr="00210CCC">
        <w:trPr>
          <w:tblCellSpacing w:w="15" w:type="dxa"/>
        </w:trPr>
        <w:tc>
          <w:tcPr>
            <w:tcW w:w="0" w:type="auto"/>
            <w:vAlign w:val="center"/>
            <w:hideMark/>
          </w:tcPr>
          <w:p w14:paraId="53C6011D" w14:textId="77777777" w:rsidR="00210CCC" w:rsidRDefault="00210CCC">
            <w:r>
              <w:t>Category</w:t>
            </w:r>
          </w:p>
        </w:tc>
        <w:tc>
          <w:tcPr>
            <w:tcW w:w="0" w:type="auto"/>
            <w:vAlign w:val="center"/>
            <w:hideMark/>
          </w:tcPr>
          <w:p w14:paraId="6E25A10E" w14:textId="77777777" w:rsidR="00210CCC" w:rsidRDefault="00210CCC">
            <w:r>
              <w:t>Tools</w:t>
            </w:r>
          </w:p>
        </w:tc>
      </w:tr>
      <w:tr w:rsidR="00210CCC" w14:paraId="3E815AF0" w14:textId="77777777" w:rsidTr="00210CCC">
        <w:trPr>
          <w:tblCellSpacing w:w="15" w:type="dxa"/>
        </w:trPr>
        <w:tc>
          <w:tcPr>
            <w:tcW w:w="0" w:type="auto"/>
            <w:vAlign w:val="center"/>
            <w:hideMark/>
          </w:tcPr>
          <w:p w14:paraId="0DB59D99" w14:textId="77777777" w:rsidR="00210CCC" w:rsidRDefault="00210CCC">
            <w:r>
              <w:t>Programming</w:t>
            </w:r>
          </w:p>
        </w:tc>
        <w:tc>
          <w:tcPr>
            <w:tcW w:w="0" w:type="auto"/>
            <w:vAlign w:val="center"/>
            <w:hideMark/>
          </w:tcPr>
          <w:p w14:paraId="0B6BB813" w14:textId="77777777" w:rsidR="00210CCC" w:rsidRDefault="00210CCC">
            <w:r>
              <w:t>Python</w:t>
            </w:r>
          </w:p>
        </w:tc>
      </w:tr>
      <w:tr w:rsidR="00210CCC" w14:paraId="4D837FF2" w14:textId="77777777" w:rsidTr="00210CCC">
        <w:trPr>
          <w:tblCellSpacing w:w="15" w:type="dxa"/>
        </w:trPr>
        <w:tc>
          <w:tcPr>
            <w:tcW w:w="0" w:type="auto"/>
            <w:vAlign w:val="center"/>
            <w:hideMark/>
          </w:tcPr>
          <w:p w14:paraId="038A7F36" w14:textId="77777777" w:rsidR="00210CCC" w:rsidRDefault="00210CCC">
            <w:r>
              <w:t>Libraries</w:t>
            </w:r>
          </w:p>
        </w:tc>
        <w:tc>
          <w:tcPr>
            <w:tcW w:w="0" w:type="auto"/>
            <w:vAlign w:val="center"/>
            <w:hideMark/>
          </w:tcPr>
          <w:p w14:paraId="733EDBCF" w14:textId="77777777" w:rsidR="00210CCC" w:rsidRDefault="00210CCC">
            <w:r>
              <w:t>Pandas, NumPy</w:t>
            </w:r>
          </w:p>
        </w:tc>
      </w:tr>
      <w:tr w:rsidR="00210CCC" w14:paraId="22BFE60A" w14:textId="77777777" w:rsidTr="00210CCC">
        <w:trPr>
          <w:tblCellSpacing w:w="15" w:type="dxa"/>
        </w:trPr>
        <w:tc>
          <w:tcPr>
            <w:tcW w:w="0" w:type="auto"/>
            <w:vAlign w:val="center"/>
            <w:hideMark/>
          </w:tcPr>
          <w:p w14:paraId="48D0488C" w14:textId="77777777" w:rsidR="00210CCC" w:rsidRDefault="00210CCC">
            <w:r>
              <w:t>Visualization</w:t>
            </w:r>
          </w:p>
        </w:tc>
        <w:tc>
          <w:tcPr>
            <w:tcW w:w="0" w:type="auto"/>
            <w:vAlign w:val="center"/>
            <w:hideMark/>
          </w:tcPr>
          <w:p w14:paraId="797BF055" w14:textId="77777777" w:rsidR="00210CCC" w:rsidRDefault="00210CCC">
            <w:r>
              <w:t>Matplotlib, Seaborn</w:t>
            </w:r>
          </w:p>
        </w:tc>
      </w:tr>
      <w:tr w:rsidR="00210CCC" w14:paraId="11B53BD8" w14:textId="77777777" w:rsidTr="00210CCC">
        <w:trPr>
          <w:tblCellSpacing w:w="15" w:type="dxa"/>
        </w:trPr>
        <w:tc>
          <w:tcPr>
            <w:tcW w:w="0" w:type="auto"/>
            <w:vAlign w:val="center"/>
            <w:hideMark/>
          </w:tcPr>
          <w:p w14:paraId="36E8DC88" w14:textId="77777777" w:rsidR="00210CCC" w:rsidRDefault="00210CCC">
            <w:r>
              <w:t>ML Models</w:t>
            </w:r>
          </w:p>
        </w:tc>
        <w:tc>
          <w:tcPr>
            <w:tcW w:w="0" w:type="auto"/>
            <w:vAlign w:val="center"/>
            <w:hideMark/>
          </w:tcPr>
          <w:p w14:paraId="1E613183" w14:textId="77777777" w:rsidR="00210CCC" w:rsidRDefault="00210CCC">
            <w:proofErr w:type="spellStart"/>
            <w:r>
              <w:t>Scikit</w:t>
            </w:r>
            <w:proofErr w:type="spellEnd"/>
            <w:r>
              <w:t>-learn</w:t>
            </w:r>
          </w:p>
        </w:tc>
      </w:tr>
      <w:tr w:rsidR="00210CCC" w14:paraId="7FE2F3C1" w14:textId="77777777" w:rsidTr="00210CCC">
        <w:trPr>
          <w:tblCellSpacing w:w="15" w:type="dxa"/>
        </w:trPr>
        <w:tc>
          <w:tcPr>
            <w:tcW w:w="0" w:type="auto"/>
            <w:vAlign w:val="center"/>
            <w:hideMark/>
          </w:tcPr>
          <w:p w14:paraId="70C58B5B" w14:textId="77777777" w:rsidR="00210CCC" w:rsidRDefault="00210CCC">
            <w:r>
              <w:t>IDE</w:t>
            </w:r>
          </w:p>
        </w:tc>
        <w:tc>
          <w:tcPr>
            <w:tcW w:w="0" w:type="auto"/>
            <w:vAlign w:val="center"/>
            <w:hideMark/>
          </w:tcPr>
          <w:p w14:paraId="6580239C" w14:textId="77777777" w:rsidR="00210CCC" w:rsidRDefault="00210CCC">
            <w:r>
              <w:t xml:space="preserve">VS Code / </w:t>
            </w:r>
            <w:proofErr w:type="spellStart"/>
            <w:r>
              <w:t>Jupyter</w:t>
            </w:r>
            <w:proofErr w:type="spellEnd"/>
            <w:r>
              <w:t xml:space="preserve"> Notebook</w:t>
            </w:r>
          </w:p>
        </w:tc>
      </w:tr>
    </w:tbl>
    <w:p w14:paraId="40AE3C62" w14:textId="51AF73A7" w:rsidR="00210CCC" w:rsidRDefault="00210CCC" w:rsidP="00210CCC"/>
    <w:p w14:paraId="774F4C72" w14:textId="77777777" w:rsidR="00210CCC" w:rsidRDefault="00210CCC" w:rsidP="00210CCC">
      <w:pPr>
        <w:pStyle w:val="Heading1"/>
      </w:pPr>
      <w:r>
        <w:rPr>
          <w:rStyle w:val="Strong"/>
          <w:b/>
          <w:bCs/>
        </w:rPr>
        <w:t>12. Model Building (Optional)</w:t>
      </w:r>
    </w:p>
    <w:p w14:paraId="3834B13E" w14:textId="77777777" w:rsidR="00210CCC" w:rsidRDefault="00210CCC" w:rsidP="00210CCC">
      <w:pPr>
        <w:pStyle w:val="isselectedend"/>
      </w:pPr>
      <w:r>
        <w:t>Possible models:</w:t>
      </w:r>
    </w:p>
    <w:p w14:paraId="58806CDE" w14:textId="77777777" w:rsidR="00210CCC" w:rsidRDefault="00210CCC" w:rsidP="00210CCC">
      <w:pPr>
        <w:widowControl/>
        <w:numPr>
          <w:ilvl w:val="0"/>
          <w:numId w:val="37"/>
        </w:numPr>
        <w:autoSpaceDE/>
        <w:autoSpaceDN/>
        <w:spacing w:before="100" w:beforeAutospacing="1" w:after="100" w:afterAutospacing="1"/>
      </w:pPr>
      <w:r>
        <w:t>Logistic Regression</w:t>
      </w:r>
    </w:p>
    <w:p w14:paraId="51DD5637" w14:textId="77777777" w:rsidR="00210CCC" w:rsidRDefault="00210CCC" w:rsidP="00210CCC">
      <w:pPr>
        <w:widowControl/>
        <w:numPr>
          <w:ilvl w:val="0"/>
          <w:numId w:val="37"/>
        </w:numPr>
        <w:autoSpaceDE/>
        <w:autoSpaceDN/>
        <w:spacing w:before="100" w:beforeAutospacing="1" w:after="100" w:afterAutospacing="1"/>
      </w:pPr>
      <w:r>
        <w:t>Decision Tree</w:t>
      </w:r>
    </w:p>
    <w:p w14:paraId="33416674" w14:textId="77777777" w:rsidR="00210CCC" w:rsidRDefault="00210CCC" w:rsidP="00210CCC">
      <w:pPr>
        <w:widowControl/>
        <w:numPr>
          <w:ilvl w:val="0"/>
          <w:numId w:val="37"/>
        </w:numPr>
        <w:autoSpaceDE/>
        <w:autoSpaceDN/>
        <w:spacing w:before="100" w:beforeAutospacing="1" w:after="100" w:afterAutospacing="1"/>
      </w:pPr>
      <w:r>
        <w:t>Random Forest</w:t>
      </w:r>
    </w:p>
    <w:p w14:paraId="6F044E3F" w14:textId="77777777" w:rsidR="00210CCC" w:rsidRPr="00210CCC" w:rsidRDefault="00210CCC" w:rsidP="00210CCC">
      <w:pPr>
        <w:pStyle w:val="Heading3"/>
        <w:rPr>
          <w:rFonts w:ascii="Times New Roman" w:hAnsi="Times New Roman" w:cs="Times New Roman"/>
          <w:b/>
          <w:color w:val="auto"/>
        </w:rPr>
      </w:pPr>
      <w:r w:rsidRPr="00210CCC">
        <w:rPr>
          <w:rFonts w:ascii="Times New Roman" w:hAnsi="Times New Roman" w:cs="Times New Roman"/>
          <w:b/>
          <w:color w:val="auto"/>
        </w:rPr>
        <w:t>Example:</w:t>
      </w:r>
    </w:p>
    <w:p w14:paraId="133ACC7D" w14:textId="77777777" w:rsidR="00210CCC" w:rsidRDefault="00210CCC" w:rsidP="00210CCC">
      <w:pPr>
        <w:pStyle w:val="isselectedend"/>
      </w:pPr>
      <w:r>
        <w:t xml:space="preserve">Predict </w:t>
      </w:r>
      <w:proofErr w:type="spellStart"/>
      <w:r>
        <w:rPr>
          <w:rStyle w:val="HTMLCode"/>
          <w:rFonts w:eastAsiaTheme="majorEastAsia"/>
        </w:rPr>
        <w:t>breathing_issue</w:t>
      </w:r>
      <w:proofErr w:type="spellEnd"/>
      <w:r>
        <w:t xml:space="preserve"> based on pollution levels.</w:t>
      </w:r>
    </w:p>
    <w:p w14:paraId="51C385CA" w14:textId="6AEB29B0" w:rsidR="00210CCC" w:rsidRDefault="00210CCC" w:rsidP="00210CCC"/>
    <w:p w14:paraId="3D3D19E0" w14:textId="77777777" w:rsidR="00C131A2" w:rsidRDefault="00C131A2" w:rsidP="00210CCC">
      <w:pPr>
        <w:pStyle w:val="Heading1"/>
        <w:rPr>
          <w:rStyle w:val="Strong"/>
          <w:b/>
          <w:bCs/>
        </w:rPr>
      </w:pPr>
    </w:p>
    <w:p w14:paraId="3627B0D1" w14:textId="77777777" w:rsidR="00C131A2" w:rsidRDefault="00C131A2" w:rsidP="00210CCC">
      <w:pPr>
        <w:pStyle w:val="Heading1"/>
        <w:rPr>
          <w:rStyle w:val="Strong"/>
          <w:b/>
          <w:bCs/>
        </w:rPr>
      </w:pPr>
    </w:p>
    <w:p w14:paraId="54F080EE" w14:textId="2BB71A1E" w:rsidR="00210CCC" w:rsidRDefault="00210CCC" w:rsidP="00210CCC">
      <w:pPr>
        <w:pStyle w:val="Heading1"/>
      </w:pPr>
      <w:r>
        <w:rPr>
          <w:rStyle w:val="Strong"/>
          <w:b/>
          <w:bCs/>
        </w:rPr>
        <w:lastRenderedPageBreak/>
        <w:t>13. Evaluation Metrics</w:t>
      </w:r>
    </w:p>
    <w:p w14:paraId="298F0F8A" w14:textId="77777777" w:rsidR="00210CCC" w:rsidRDefault="00210CCC" w:rsidP="00210CCC">
      <w:pPr>
        <w:widowControl/>
        <w:numPr>
          <w:ilvl w:val="0"/>
          <w:numId w:val="38"/>
        </w:numPr>
        <w:autoSpaceDE/>
        <w:autoSpaceDN/>
        <w:spacing w:before="100" w:beforeAutospacing="1" w:after="100" w:afterAutospacing="1"/>
      </w:pPr>
      <w:r>
        <w:t>Accuracy</w:t>
      </w:r>
    </w:p>
    <w:p w14:paraId="7053FC3E" w14:textId="77777777" w:rsidR="00210CCC" w:rsidRDefault="00210CCC" w:rsidP="00210CCC">
      <w:pPr>
        <w:widowControl/>
        <w:numPr>
          <w:ilvl w:val="0"/>
          <w:numId w:val="38"/>
        </w:numPr>
        <w:autoSpaceDE/>
        <w:autoSpaceDN/>
        <w:spacing w:before="100" w:beforeAutospacing="1" w:after="100" w:afterAutospacing="1"/>
      </w:pPr>
      <w:r>
        <w:t>Precision</w:t>
      </w:r>
    </w:p>
    <w:p w14:paraId="6100D1EE" w14:textId="77777777" w:rsidR="00210CCC" w:rsidRDefault="00210CCC" w:rsidP="00210CCC">
      <w:pPr>
        <w:widowControl/>
        <w:numPr>
          <w:ilvl w:val="0"/>
          <w:numId w:val="38"/>
        </w:numPr>
        <w:autoSpaceDE/>
        <w:autoSpaceDN/>
        <w:spacing w:before="100" w:beforeAutospacing="1" w:after="100" w:afterAutospacing="1"/>
      </w:pPr>
      <w:r>
        <w:t>Recall</w:t>
      </w:r>
    </w:p>
    <w:p w14:paraId="77827797" w14:textId="77777777" w:rsidR="00210CCC" w:rsidRDefault="00210CCC" w:rsidP="00210CCC">
      <w:pPr>
        <w:widowControl/>
        <w:numPr>
          <w:ilvl w:val="0"/>
          <w:numId w:val="38"/>
        </w:numPr>
        <w:autoSpaceDE/>
        <w:autoSpaceDN/>
        <w:spacing w:before="100" w:beforeAutospacing="1" w:after="100" w:afterAutospacing="1"/>
      </w:pPr>
      <w:r>
        <w:t>F1-Score</w:t>
      </w:r>
    </w:p>
    <w:p w14:paraId="6332DDC8" w14:textId="77777777" w:rsidR="00210CCC" w:rsidRDefault="00210CCC" w:rsidP="00210CCC">
      <w:pPr>
        <w:widowControl/>
        <w:numPr>
          <w:ilvl w:val="0"/>
          <w:numId w:val="38"/>
        </w:numPr>
        <w:autoSpaceDE/>
        <w:autoSpaceDN/>
        <w:spacing w:before="100" w:beforeAutospacing="1" w:after="100" w:afterAutospacing="1"/>
      </w:pPr>
      <w:r>
        <w:t>Confusion Matrix</w:t>
      </w:r>
    </w:p>
    <w:p w14:paraId="31731A4C" w14:textId="5AAB36E7" w:rsidR="00210CCC" w:rsidRDefault="00210CCC" w:rsidP="00210CCC"/>
    <w:p w14:paraId="27C4AAE1" w14:textId="77777777" w:rsidR="00210CCC" w:rsidRDefault="00210CCC" w:rsidP="00210CCC">
      <w:pPr>
        <w:pStyle w:val="Heading1"/>
      </w:pPr>
      <w:r>
        <w:rPr>
          <w:rStyle w:val="Strong"/>
          <w:b/>
          <w:bCs/>
        </w:rPr>
        <w:t>14. Results &amp; Findings</w:t>
      </w:r>
    </w:p>
    <w:p w14:paraId="3EDC4857" w14:textId="77777777" w:rsidR="00210CCC" w:rsidRDefault="00210CCC" w:rsidP="00210CCC">
      <w:pPr>
        <w:widowControl/>
        <w:numPr>
          <w:ilvl w:val="0"/>
          <w:numId w:val="39"/>
        </w:numPr>
        <w:autoSpaceDE/>
        <w:autoSpaceDN/>
        <w:spacing w:before="100" w:beforeAutospacing="1" w:after="100" w:afterAutospacing="1"/>
      </w:pPr>
      <w:r>
        <w:t>Higher AQI correlates with increased health symptoms</w:t>
      </w:r>
    </w:p>
    <w:p w14:paraId="23CFF9D7" w14:textId="77777777" w:rsidR="00210CCC" w:rsidRDefault="00210CCC" w:rsidP="00210CCC">
      <w:pPr>
        <w:widowControl/>
        <w:numPr>
          <w:ilvl w:val="0"/>
          <w:numId w:val="39"/>
        </w:numPr>
        <w:autoSpaceDE/>
        <w:autoSpaceDN/>
        <w:spacing w:before="100" w:beforeAutospacing="1" w:after="100" w:afterAutospacing="1"/>
      </w:pPr>
      <w:r>
        <w:t>PM2.5 is the most influential pollutant</w:t>
      </w:r>
    </w:p>
    <w:p w14:paraId="7CB06479" w14:textId="77777777" w:rsidR="00210CCC" w:rsidRDefault="00210CCC" w:rsidP="00210CCC">
      <w:pPr>
        <w:widowControl/>
        <w:numPr>
          <w:ilvl w:val="0"/>
          <w:numId w:val="39"/>
        </w:numPr>
        <w:autoSpaceDE/>
        <w:autoSpaceDN/>
        <w:spacing w:before="100" w:beforeAutospacing="1" w:after="100" w:afterAutospacing="1"/>
      </w:pPr>
      <w:r>
        <w:t>Cities with higher pollution show more health risks</w:t>
      </w:r>
    </w:p>
    <w:p w14:paraId="160B7F14" w14:textId="75662065" w:rsidR="00210CCC" w:rsidRDefault="00210CCC" w:rsidP="00210CCC"/>
    <w:p w14:paraId="14CC70D5" w14:textId="77777777" w:rsidR="00210CCC" w:rsidRDefault="00210CCC" w:rsidP="00210CCC">
      <w:pPr>
        <w:pStyle w:val="Heading1"/>
        <w:rPr>
          <w:rStyle w:val="Strong"/>
          <w:b/>
          <w:bCs/>
        </w:rPr>
      </w:pPr>
    </w:p>
    <w:p w14:paraId="6E7DC88B" w14:textId="77777777" w:rsidR="00210CCC" w:rsidRDefault="00210CCC" w:rsidP="00210CCC">
      <w:pPr>
        <w:pStyle w:val="Heading1"/>
        <w:rPr>
          <w:rStyle w:val="Strong"/>
          <w:b/>
          <w:bCs/>
        </w:rPr>
      </w:pPr>
    </w:p>
    <w:p w14:paraId="52145F1D" w14:textId="77777777" w:rsidR="00210CCC" w:rsidRDefault="00210CCC" w:rsidP="00210CCC">
      <w:pPr>
        <w:pStyle w:val="Heading1"/>
        <w:rPr>
          <w:rStyle w:val="Strong"/>
          <w:b/>
          <w:bCs/>
        </w:rPr>
      </w:pPr>
    </w:p>
    <w:p w14:paraId="5963E701" w14:textId="53E92BA5" w:rsidR="00210CCC" w:rsidRDefault="00210CCC" w:rsidP="00210CCC">
      <w:pPr>
        <w:pStyle w:val="Heading1"/>
        <w:rPr>
          <w:rStyle w:val="Strong"/>
          <w:b/>
          <w:bCs/>
        </w:rPr>
      </w:pPr>
    </w:p>
    <w:p w14:paraId="333C46F0" w14:textId="77777777" w:rsidR="0045029E" w:rsidRDefault="0045029E" w:rsidP="00210CCC">
      <w:pPr>
        <w:pStyle w:val="Heading1"/>
        <w:rPr>
          <w:rStyle w:val="Strong"/>
          <w:b/>
          <w:bCs/>
        </w:rPr>
      </w:pPr>
    </w:p>
    <w:p w14:paraId="5216E553" w14:textId="7291AB42" w:rsidR="00210CCC" w:rsidRDefault="00210CCC" w:rsidP="00210CCC">
      <w:pPr>
        <w:pStyle w:val="Heading1"/>
      </w:pPr>
      <w:r>
        <w:rPr>
          <w:rStyle w:val="Strong"/>
          <w:b/>
          <w:bCs/>
        </w:rPr>
        <w:t>15. Real-World Applications / Solutions</w:t>
      </w:r>
    </w:p>
    <w:p w14:paraId="536890CB" w14:textId="77777777" w:rsidR="00210CCC" w:rsidRDefault="00210CCC" w:rsidP="00210CCC">
      <w:pPr>
        <w:widowControl/>
        <w:numPr>
          <w:ilvl w:val="0"/>
          <w:numId w:val="40"/>
        </w:numPr>
        <w:autoSpaceDE/>
        <w:autoSpaceDN/>
        <w:spacing w:before="100" w:beforeAutospacing="1" w:after="100" w:afterAutospacing="1"/>
      </w:pPr>
      <w:r>
        <w:t>Early warning systems for health risks</w:t>
      </w:r>
    </w:p>
    <w:p w14:paraId="6D87AE4F" w14:textId="77777777" w:rsidR="00210CCC" w:rsidRDefault="00210CCC" w:rsidP="00210CCC">
      <w:pPr>
        <w:widowControl/>
        <w:numPr>
          <w:ilvl w:val="0"/>
          <w:numId w:val="40"/>
        </w:numPr>
        <w:autoSpaceDE/>
        <w:autoSpaceDN/>
        <w:spacing w:before="100" w:beforeAutospacing="1" w:after="100" w:afterAutospacing="1"/>
      </w:pPr>
      <w:r>
        <w:t>Smart city pollution monitoring</w:t>
      </w:r>
    </w:p>
    <w:p w14:paraId="0937027D" w14:textId="77777777" w:rsidR="00210CCC" w:rsidRDefault="00210CCC" w:rsidP="00210CCC">
      <w:pPr>
        <w:widowControl/>
        <w:numPr>
          <w:ilvl w:val="0"/>
          <w:numId w:val="40"/>
        </w:numPr>
        <w:autoSpaceDE/>
        <w:autoSpaceDN/>
        <w:spacing w:before="100" w:beforeAutospacing="1" w:after="100" w:afterAutospacing="1"/>
      </w:pPr>
      <w:r>
        <w:t>Healthcare planning</w:t>
      </w:r>
    </w:p>
    <w:p w14:paraId="1E673D92" w14:textId="77777777" w:rsidR="00210CCC" w:rsidRDefault="00210CCC" w:rsidP="00210CCC">
      <w:pPr>
        <w:widowControl/>
        <w:numPr>
          <w:ilvl w:val="0"/>
          <w:numId w:val="40"/>
        </w:numPr>
        <w:autoSpaceDE/>
        <w:autoSpaceDN/>
        <w:spacing w:before="100" w:beforeAutospacing="1" w:after="100" w:afterAutospacing="1"/>
      </w:pPr>
      <w:r>
        <w:t>Government policy improvement</w:t>
      </w:r>
    </w:p>
    <w:p w14:paraId="11D898AC" w14:textId="0C2CFF99" w:rsidR="00210CCC" w:rsidRDefault="00210CCC" w:rsidP="00210CCC"/>
    <w:p w14:paraId="79B1BA71" w14:textId="3D65B52F" w:rsidR="00210CCC" w:rsidRDefault="00210CCC" w:rsidP="00210CCC"/>
    <w:p w14:paraId="01E4967B" w14:textId="396DAE52" w:rsidR="00210CCC" w:rsidRDefault="00210CCC" w:rsidP="00210CCC"/>
    <w:p w14:paraId="3FC55E20" w14:textId="11B8D668" w:rsidR="00210CCC" w:rsidRDefault="00210CCC" w:rsidP="00210CCC"/>
    <w:p w14:paraId="7B061304" w14:textId="33148C58" w:rsidR="00210CCC" w:rsidRDefault="00210CCC" w:rsidP="00210CCC"/>
    <w:p w14:paraId="3658EA9B" w14:textId="77777777" w:rsidR="00210CCC" w:rsidRDefault="00210CCC" w:rsidP="00210CCC"/>
    <w:p w14:paraId="324A67EE" w14:textId="77777777" w:rsidR="00210CCC" w:rsidRDefault="00210CCC" w:rsidP="00210CCC">
      <w:pPr>
        <w:pStyle w:val="Heading1"/>
      </w:pPr>
      <w:r>
        <w:rPr>
          <w:rStyle w:val="Strong"/>
          <w:b/>
          <w:bCs/>
        </w:rPr>
        <w:t>16. Challenges &amp; Limitations</w:t>
      </w:r>
    </w:p>
    <w:p w14:paraId="6B81D812" w14:textId="77777777" w:rsidR="00210CCC" w:rsidRDefault="00210CCC" w:rsidP="00210CCC">
      <w:pPr>
        <w:widowControl/>
        <w:numPr>
          <w:ilvl w:val="0"/>
          <w:numId w:val="41"/>
        </w:numPr>
        <w:autoSpaceDE/>
        <w:autoSpaceDN/>
        <w:spacing w:before="100" w:beforeAutospacing="1" w:after="100" w:afterAutospacing="1"/>
      </w:pPr>
      <w:r>
        <w:t>Synthetic dataset (not real-time)</w:t>
      </w:r>
    </w:p>
    <w:p w14:paraId="6F4B16BC" w14:textId="77777777" w:rsidR="00210CCC" w:rsidRDefault="00210CCC" w:rsidP="00210CCC">
      <w:pPr>
        <w:widowControl/>
        <w:numPr>
          <w:ilvl w:val="0"/>
          <w:numId w:val="41"/>
        </w:numPr>
        <w:autoSpaceDE/>
        <w:autoSpaceDN/>
        <w:spacing w:before="100" w:beforeAutospacing="1" w:after="100" w:afterAutospacing="1"/>
      </w:pPr>
      <w:r>
        <w:t>Limited health indicators</w:t>
      </w:r>
    </w:p>
    <w:p w14:paraId="2EB40F3A" w14:textId="77777777" w:rsidR="00210CCC" w:rsidRDefault="00210CCC" w:rsidP="00210CCC">
      <w:pPr>
        <w:widowControl/>
        <w:numPr>
          <w:ilvl w:val="0"/>
          <w:numId w:val="41"/>
        </w:numPr>
        <w:autoSpaceDE/>
        <w:autoSpaceDN/>
        <w:spacing w:before="100" w:beforeAutospacing="1" w:after="100" w:afterAutospacing="1"/>
      </w:pPr>
      <w:r>
        <w:t>No demographic data (age, gender)</w:t>
      </w:r>
    </w:p>
    <w:p w14:paraId="4CB8F152" w14:textId="35564868" w:rsidR="00210CCC" w:rsidRDefault="00210CCC" w:rsidP="00210CCC"/>
    <w:p w14:paraId="6E0EBB0A" w14:textId="77777777" w:rsidR="00210CCC" w:rsidRDefault="00210CCC" w:rsidP="00210CCC">
      <w:pPr>
        <w:pStyle w:val="Heading1"/>
      </w:pPr>
      <w:r>
        <w:rPr>
          <w:rStyle w:val="Strong"/>
          <w:b/>
          <w:bCs/>
        </w:rPr>
        <w:t>17. Future Scope</w:t>
      </w:r>
    </w:p>
    <w:p w14:paraId="462A702F" w14:textId="77777777" w:rsidR="00210CCC" w:rsidRDefault="00210CCC" w:rsidP="00210CCC">
      <w:pPr>
        <w:widowControl/>
        <w:numPr>
          <w:ilvl w:val="0"/>
          <w:numId w:val="42"/>
        </w:numPr>
        <w:autoSpaceDE/>
        <w:autoSpaceDN/>
        <w:spacing w:before="100" w:beforeAutospacing="1" w:after="100" w:afterAutospacing="1"/>
      </w:pPr>
      <w:r>
        <w:t>Integrate real-time sensor data</w:t>
      </w:r>
    </w:p>
    <w:p w14:paraId="651E9729" w14:textId="77777777" w:rsidR="00210CCC" w:rsidRDefault="00210CCC" w:rsidP="00210CCC">
      <w:pPr>
        <w:widowControl/>
        <w:numPr>
          <w:ilvl w:val="0"/>
          <w:numId w:val="42"/>
        </w:numPr>
        <w:autoSpaceDE/>
        <w:autoSpaceDN/>
        <w:spacing w:before="100" w:beforeAutospacing="1" w:after="100" w:afterAutospacing="1"/>
      </w:pPr>
      <w:r>
        <w:t>Add weather parameters (temperature, humidity)</w:t>
      </w:r>
    </w:p>
    <w:p w14:paraId="6199E2CC" w14:textId="77777777" w:rsidR="00210CCC" w:rsidRDefault="00210CCC" w:rsidP="00210CCC">
      <w:pPr>
        <w:widowControl/>
        <w:numPr>
          <w:ilvl w:val="0"/>
          <w:numId w:val="42"/>
        </w:numPr>
        <w:autoSpaceDE/>
        <w:autoSpaceDN/>
        <w:spacing w:before="100" w:beforeAutospacing="1" w:after="100" w:afterAutospacing="1"/>
      </w:pPr>
      <w:r>
        <w:t>Include hospital records</w:t>
      </w:r>
    </w:p>
    <w:p w14:paraId="679EA351" w14:textId="77777777" w:rsidR="00210CCC" w:rsidRDefault="00210CCC" w:rsidP="00210CCC">
      <w:pPr>
        <w:widowControl/>
        <w:numPr>
          <w:ilvl w:val="0"/>
          <w:numId w:val="42"/>
        </w:numPr>
        <w:autoSpaceDE/>
        <w:autoSpaceDN/>
        <w:spacing w:before="100" w:beforeAutospacing="1" w:after="100" w:afterAutospacing="1"/>
      </w:pPr>
      <w:r>
        <w:t>Build mobile/web application</w:t>
      </w:r>
    </w:p>
    <w:p w14:paraId="4BEC5A41" w14:textId="77777777" w:rsidR="00210CCC" w:rsidRDefault="00210CCC" w:rsidP="00210CCC">
      <w:pPr>
        <w:widowControl/>
        <w:numPr>
          <w:ilvl w:val="0"/>
          <w:numId w:val="42"/>
        </w:numPr>
        <w:autoSpaceDE/>
        <w:autoSpaceDN/>
        <w:spacing w:before="100" w:beforeAutospacing="1" w:after="100" w:afterAutospacing="1"/>
      </w:pPr>
      <w:r>
        <w:t>Use deep learning models</w:t>
      </w:r>
    </w:p>
    <w:p w14:paraId="454F44CF" w14:textId="4A247D9F" w:rsidR="00210CCC" w:rsidRDefault="00210CCC" w:rsidP="00210CCC"/>
    <w:p w14:paraId="086F01F9" w14:textId="77777777" w:rsidR="00C131A2" w:rsidRDefault="00C131A2" w:rsidP="00210CCC">
      <w:pPr>
        <w:pStyle w:val="Heading1"/>
        <w:rPr>
          <w:rStyle w:val="Strong"/>
          <w:b/>
          <w:bCs/>
        </w:rPr>
      </w:pPr>
    </w:p>
    <w:p w14:paraId="38B2D984" w14:textId="77777777" w:rsidR="00C131A2" w:rsidRDefault="00C131A2" w:rsidP="00210CCC">
      <w:pPr>
        <w:pStyle w:val="Heading1"/>
        <w:rPr>
          <w:rStyle w:val="Strong"/>
          <w:b/>
          <w:bCs/>
        </w:rPr>
      </w:pPr>
    </w:p>
    <w:p w14:paraId="442E142D" w14:textId="77777777" w:rsidR="00C131A2" w:rsidRDefault="00C131A2" w:rsidP="00210CCC">
      <w:pPr>
        <w:pStyle w:val="Heading1"/>
        <w:rPr>
          <w:rStyle w:val="Strong"/>
          <w:b/>
          <w:bCs/>
        </w:rPr>
      </w:pPr>
    </w:p>
    <w:p w14:paraId="528BB0EB" w14:textId="77777777" w:rsidR="00C131A2" w:rsidRDefault="00C131A2" w:rsidP="00210CCC">
      <w:pPr>
        <w:pStyle w:val="Heading1"/>
        <w:rPr>
          <w:rStyle w:val="Strong"/>
          <w:b/>
          <w:bCs/>
        </w:rPr>
      </w:pPr>
    </w:p>
    <w:p w14:paraId="6182A5B2" w14:textId="77777777" w:rsidR="00C131A2" w:rsidRDefault="00C131A2" w:rsidP="00210CCC">
      <w:pPr>
        <w:pStyle w:val="Heading1"/>
        <w:rPr>
          <w:rStyle w:val="Strong"/>
          <w:b/>
          <w:bCs/>
        </w:rPr>
      </w:pPr>
    </w:p>
    <w:p w14:paraId="0D0F80D6" w14:textId="540F1417" w:rsidR="00210CCC" w:rsidRDefault="00210CCC" w:rsidP="00210CCC">
      <w:pPr>
        <w:pStyle w:val="Heading1"/>
      </w:pPr>
      <w:bookmarkStart w:id="3" w:name="_GoBack"/>
      <w:bookmarkEnd w:id="3"/>
      <w:r>
        <w:rPr>
          <w:rStyle w:val="Strong"/>
          <w:b/>
          <w:bCs/>
        </w:rPr>
        <w:lastRenderedPageBreak/>
        <w:t>18. Conclusion</w:t>
      </w:r>
    </w:p>
    <w:p w14:paraId="26CE37BC" w14:textId="77777777" w:rsidR="00210CCC" w:rsidRDefault="00210CCC" w:rsidP="00210CCC">
      <w:pPr>
        <w:pStyle w:val="isselectedend"/>
      </w:pPr>
      <w:r>
        <w:t xml:space="preserve">This project demonstrates how data science can be used to </w:t>
      </w:r>
      <w:proofErr w:type="spellStart"/>
      <w:r>
        <w:t>analyze</w:t>
      </w:r>
      <w:proofErr w:type="spellEnd"/>
      <w:r>
        <w:t xml:space="preserve"> environmental and health data together.</w:t>
      </w:r>
    </w:p>
    <w:p w14:paraId="503CDE4B" w14:textId="77777777" w:rsidR="00210CCC" w:rsidRDefault="00210CCC" w:rsidP="00210CCC">
      <w:pPr>
        <w:pStyle w:val="isselectedend"/>
      </w:pPr>
      <w:r>
        <w:t>It provides insights into how pollution affects human health and opens pathways for predictive healthcare systems and smarter environmental policies.</w:t>
      </w:r>
    </w:p>
    <w:p w14:paraId="4A28C986" w14:textId="74F40D4F" w:rsidR="00210CCC" w:rsidRDefault="00210CCC" w:rsidP="00210CCC"/>
    <w:p w14:paraId="513CCF8D" w14:textId="77777777" w:rsidR="00892233" w:rsidRDefault="00892233" w:rsidP="0046061A">
      <w:pPr>
        <w:pStyle w:val="BodyText"/>
        <w:spacing w:line="360" w:lineRule="auto"/>
        <w:rPr>
          <w:b/>
          <w:sz w:val="28"/>
          <w:szCs w:val="28"/>
        </w:rPr>
      </w:pPr>
    </w:p>
    <w:bookmarkEnd w:id="0"/>
    <w:p w14:paraId="35FD12B9" w14:textId="0E389621" w:rsidR="00830DAD" w:rsidRPr="00F9087B" w:rsidRDefault="00830DAD" w:rsidP="0046061A">
      <w:pPr>
        <w:pStyle w:val="BodyText"/>
        <w:spacing w:line="360" w:lineRule="auto"/>
        <w:rPr>
          <w:b/>
          <w:sz w:val="28"/>
          <w:szCs w:val="28"/>
        </w:rPr>
      </w:pPr>
    </w:p>
    <w:sectPr w:rsidR="00830DAD" w:rsidRPr="00F9087B" w:rsidSect="0046061A">
      <w:type w:val="continuous"/>
      <w:pgSz w:w="11920" w:h="16840"/>
      <w:pgMar w:top="1940" w:right="1700" w:bottom="280" w:left="1417"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2EB0DF38" w14:textId="77777777" w:rsidR="00C3733E" w:rsidRDefault="00C3733E">
      <w:r>
        <w:separator/>
      </w:r>
    </w:p>
  </w:endnote>
  <w:endnote w:type="continuationSeparator" w:id="0">
    <w:p w14:paraId="32B33119" w14:textId="77777777" w:rsidR="00C3733E" w:rsidRDefault="00C3733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Microsoft Sans Serif">
    <w:panose1 w:val="020B0604020202020204"/>
    <w:charset w:val="00"/>
    <w:family w:val="swiss"/>
    <w:pitch w:val="variable"/>
    <w:sig w:usb0="E5002EFF" w:usb1="C000605B" w:usb2="00000029" w:usb3="00000000" w:csb0="0001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6904A81A" w14:textId="77777777" w:rsidR="00C3733E" w:rsidRDefault="00C3733E">
      <w:r>
        <w:separator/>
      </w:r>
    </w:p>
  </w:footnote>
  <w:footnote w:type="continuationSeparator" w:id="0">
    <w:p w14:paraId="2E0B1595" w14:textId="77777777" w:rsidR="00C3733E" w:rsidRDefault="00C3733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CF092B84"/>
    <w:multiLevelType w:val="multilevel"/>
    <w:tmpl w:val="CF092B84"/>
    <w:lvl w:ilvl="0">
      <w:start w:val="1"/>
      <w:numFmt w:val="decimal"/>
      <w:lvlText w:val="%1."/>
      <w:lvlJc w:val="left"/>
      <w:pPr>
        <w:ind w:left="302" w:hanging="280"/>
      </w:pPr>
      <w:rPr>
        <w:rFonts w:ascii="Times New Roman" w:eastAsia="Times New Roman" w:hAnsi="Times New Roman" w:cs="Times New Roman" w:hint="default"/>
        <w:b/>
        <w:bCs/>
        <w:i w:val="0"/>
        <w:iCs w:val="0"/>
        <w:spacing w:val="-1"/>
        <w:w w:val="100"/>
        <w:sz w:val="28"/>
        <w:szCs w:val="28"/>
        <w:lang w:val="en-US" w:eastAsia="en-US" w:bidi="ar-SA"/>
      </w:rPr>
    </w:lvl>
    <w:lvl w:ilvl="1">
      <w:numFmt w:val="bullet"/>
      <w:lvlText w:val="•"/>
      <w:lvlJc w:val="left"/>
      <w:pPr>
        <w:ind w:left="167" w:hanging="145"/>
      </w:pPr>
      <w:rPr>
        <w:rFonts w:ascii="Times New Roman" w:eastAsia="Times New Roman" w:hAnsi="Times New Roman" w:cs="Times New Roman" w:hint="default"/>
        <w:b w:val="0"/>
        <w:bCs w:val="0"/>
        <w:i w:val="0"/>
        <w:iCs w:val="0"/>
        <w:spacing w:val="0"/>
        <w:w w:val="100"/>
        <w:sz w:val="24"/>
        <w:szCs w:val="24"/>
        <w:lang w:val="en-US" w:eastAsia="en-US" w:bidi="ar-SA"/>
      </w:rPr>
    </w:lvl>
    <w:lvl w:ilvl="2">
      <w:numFmt w:val="bullet"/>
      <w:lvlText w:val="-"/>
      <w:lvlJc w:val="left"/>
      <w:pPr>
        <w:ind w:left="462" w:hanging="140"/>
      </w:pPr>
      <w:rPr>
        <w:rFonts w:ascii="Times New Roman" w:eastAsia="Times New Roman" w:hAnsi="Times New Roman" w:cs="Times New Roman" w:hint="default"/>
        <w:b w:val="0"/>
        <w:bCs w:val="0"/>
        <w:i w:val="0"/>
        <w:iCs w:val="0"/>
        <w:spacing w:val="0"/>
        <w:w w:val="100"/>
        <w:sz w:val="24"/>
        <w:szCs w:val="24"/>
        <w:lang w:val="en-US" w:eastAsia="en-US" w:bidi="ar-SA"/>
      </w:rPr>
    </w:lvl>
    <w:lvl w:ilvl="3">
      <w:numFmt w:val="bullet"/>
      <w:lvlText w:val="•"/>
      <w:lvlJc w:val="left"/>
      <w:pPr>
        <w:ind w:left="460" w:hanging="140"/>
      </w:pPr>
      <w:rPr>
        <w:rFonts w:hint="default"/>
        <w:lang w:val="en-US" w:eastAsia="en-US" w:bidi="ar-SA"/>
      </w:rPr>
    </w:lvl>
    <w:lvl w:ilvl="4">
      <w:numFmt w:val="bullet"/>
      <w:lvlText w:val="•"/>
      <w:lvlJc w:val="left"/>
      <w:pPr>
        <w:ind w:left="1651" w:hanging="140"/>
      </w:pPr>
      <w:rPr>
        <w:rFonts w:hint="default"/>
        <w:lang w:val="en-US" w:eastAsia="en-US" w:bidi="ar-SA"/>
      </w:rPr>
    </w:lvl>
    <w:lvl w:ilvl="5">
      <w:numFmt w:val="bullet"/>
      <w:lvlText w:val="•"/>
      <w:lvlJc w:val="left"/>
      <w:pPr>
        <w:ind w:left="2843" w:hanging="140"/>
      </w:pPr>
      <w:rPr>
        <w:rFonts w:hint="default"/>
        <w:lang w:val="en-US" w:eastAsia="en-US" w:bidi="ar-SA"/>
      </w:rPr>
    </w:lvl>
    <w:lvl w:ilvl="6">
      <w:numFmt w:val="bullet"/>
      <w:lvlText w:val="•"/>
      <w:lvlJc w:val="left"/>
      <w:pPr>
        <w:ind w:left="4035" w:hanging="140"/>
      </w:pPr>
      <w:rPr>
        <w:rFonts w:hint="default"/>
        <w:lang w:val="en-US" w:eastAsia="en-US" w:bidi="ar-SA"/>
      </w:rPr>
    </w:lvl>
    <w:lvl w:ilvl="7">
      <w:numFmt w:val="bullet"/>
      <w:lvlText w:val="•"/>
      <w:lvlJc w:val="left"/>
      <w:pPr>
        <w:ind w:left="5227" w:hanging="140"/>
      </w:pPr>
      <w:rPr>
        <w:rFonts w:hint="default"/>
        <w:lang w:val="en-US" w:eastAsia="en-US" w:bidi="ar-SA"/>
      </w:rPr>
    </w:lvl>
    <w:lvl w:ilvl="8">
      <w:numFmt w:val="bullet"/>
      <w:lvlText w:val="•"/>
      <w:lvlJc w:val="left"/>
      <w:pPr>
        <w:ind w:left="6419" w:hanging="140"/>
      </w:pPr>
      <w:rPr>
        <w:rFonts w:hint="default"/>
        <w:lang w:val="en-US" w:eastAsia="en-US" w:bidi="ar-SA"/>
      </w:rPr>
    </w:lvl>
  </w:abstractNum>
  <w:abstractNum w:abstractNumId="1" w15:restartNumberingAfterBreak="0">
    <w:nsid w:val="0053208E"/>
    <w:multiLevelType w:val="multilevel"/>
    <w:tmpl w:val="0053208E"/>
    <w:lvl w:ilvl="0">
      <w:numFmt w:val="bullet"/>
      <w:lvlText w:val="●"/>
      <w:lvlJc w:val="left"/>
      <w:pPr>
        <w:ind w:left="743" w:hanging="360"/>
      </w:pPr>
      <w:rPr>
        <w:rFonts w:ascii="Microsoft Sans Serif" w:eastAsia="Microsoft Sans Serif" w:hAnsi="Microsoft Sans Serif" w:cs="Microsoft Sans Serif" w:hint="default"/>
        <w:b w:val="0"/>
        <w:bCs w:val="0"/>
        <w:i w:val="0"/>
        <w:iCs w:val="0"/>
        <w:spacing w:val="0"/>
        <w:w w:val="100"/>
        <w:sz w:val="28"/>
        <w:szCs w:val="28"/>
        <w:lang w:val="en-US" w:eastAsia="en-US" w:bidi="ar-SA"/>
      </w:rPr>
    </w:lvl>
    <w:lvl w:ilvl="1">
      <w:numFmt w:val="bullet"/>
      <w:lvlText w:val="•"/>
      <w:lvlJc w:val="left"/>
      <w:pPr>
        <w:ind w:left="1546" w:hanging="360"/>
      </w:pPr>
      <w:rPr>
        <w:rFonts w:hint="default"/>
        <w:lang w:val="en-US" w:eastAsia="en-US" w:bidi="ar-SA"/>
      </w:rPr>
    </w:lvl>
    <w:lvl w:ilvl="2">
      <w:numFmt w:val="bullet"/>
      <w:lvlText w:val="•"/>
      <w:lvlJc w:val="left"/>
      <w:pPr>
        <w:ind w:left="2352" w:hanging="360"/>
      </w:pPr>
      <w:rPr>
        <w:rFonts w:hint="default"/>
        <w:lang w:val="en-US" w:eastAsia="en-US" w:bidi="ar-SA"/>
      </w:rPr>
    </w:lvl>
    <w:lvl w:ilvl="3">
      <w:numFmt w:val="bullet"/>
      <w:lvlText w:val="•"/>
      <w:lvlJc w:val="left"/>
      <w:pPr>
        <w:ind w:left="3158" w:hanging="360"/>
      </w:pPr>
      <w:rPr>
        <w:rFonts w:hint="default"/>
        <w:lang w:val="en-US" w:eastAsia="en-US" w:bidi="ar-SA"/>
      </w:rPr>
    </w:lvl>
    <w:lvl w:ilvl="4">
      <w:numFmt w:val="bullet"/>
      <w:lvlText w:val="•"/>
      <w:lvlJc w:val="left"/>
      <w:pPr>
        <w:ind w:left="3965" w:hanging="360"/>
      </w:pPr>
      <w:rPr>
        <w:rFonts w:hint="default"/>
        <w:lang w:val="en-US" w:eastAsia="en-US" w:bidi="ar-SA"/>
      </w:rPr>
    </w:lvl>
    <w:lvl w:ilvl="5">
      <w:numFmt w:val="bullet"/>
      <w:lvlText w:val="•"/>
      <w:lvlJc w:val="left"/>
      <w:pPr>
        <w:ind w:left="4771" w:hanging="360"/>
      </w:pPr>
      <w:rPr>
        <w:rFonts w:hint="default"/>
        <w:lang w:val="en-US" w:eastAsia="en-US" w:bidi="ar-SA"/>
      </w:rPr>
    </w:lvl>
    <w:lvl w:ilvl="6">
      <w:numFmt w:val="bullet"/>
      <w:lvlText w:val="•"/>
      <w:lvlJc w:val="left"/>
      <w:pPr>
        <w:ind w:left="5577" w:hanging="360"/>
      </w:pPr>
      <w:rPr>
        <w:rFonts w:hint="default"/>
        <w:lang w:val="en-US" w:eastAsia="en-US" w:bidi="ar-SA"/>
      </w:rPr>
    </w:lvl>
    <w:lvl w:ilvl="7">
      <w:numFmt w:val="bullet"/>
      <w:lvlText w:val="•"/>
      <w:lvlJc w:val="left"/>
      <w:pPr>
        <w:ind w:left="6384" w:hanging="360"/>
      </w:pPr>
      <w:rPr>
        <w:rFonts w:hint="default"/>
        <w:lang w:val="en-US" w:eastAsia="en-US" w:bidi="ar-SA"/>
      </w:rPr>
    </w:lvl>
    <w:lvl w:ilvl="8">
      <w:numFmt w:val="bullet"/>
      <w:lvlText w:val="•"/>
      <w:lvlJc w:val="left"/>
      <w:pPr>
        <w:ind w:left="7190" w:hanging="360"/>
      </w:pPr>
      <w:rPr>
        <w:rFonts w:hint="default"/>
        <w:lang w:val="en-US" w:eastAsia="en-US" w:bidi="ar-SA"/>
      </w:rPr>
    </w:lvl>
  </w:abstractNum>
  <w:abstractNum w:abstractNumId="2" w15:restartNumberingAfterBreak="0">
    <w:nsid w:val="08316F82"/>
    <w:multiLevelType w:val="multilevel"/>
    <w:tmpl w:val="330CC3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67D6732"/>
    <w:multiLevelType w:val="multilevel"/>
    <w:tmpl w:val="61BE37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9D00405"/>
    <w:multiLevelType w:val="multilevel"/>
    <w:tmpl w:val="CFE2C6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ABF4D24"/>
    <w:multiLevelType w:val="multilevel"/>
    <w:tmpl w:val="52F059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AFA13AB"/>
    <w:multiLevelType w:val="multilevel"/>
    <w:tmpl w:val="58B45F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C477D9B"/>
    <w:multiLevelType w:val="multilevel"/>
    <w:tmpl w:val="FC2E00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D7F5916"/>
    <w:multiLevelType w:val="multilevel"/>
    <w:tmpl w:val="DCEA93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2F70786"/>
    <w:multiLevelType w:val="multilevel"/>
    <w:tmpl w:val="84009D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61361DA"/>
    <w:multiLevelType w:val="multilevel"/>
    <w:tmpl w:val="89B458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6803117"/>
    <w:multiLevelType w:val="multilevel"/>
    <w:tmpl w:val="ED4048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BFD356E"/>
    <w:multiLevelType w:val="multilevel"/>
    <w:tmpl w:val="FBEAED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CEB79A2"/>
    <w:multiLevelType w:val="multilevel"/>
    <w:tmpl w:val="F904B4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D747D32"/>
    <w:multiLevelType w:val="multilevel"/>
    <w:tmpl w:val="9308FD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2E4E3265"/>
    <w:multiLevelType w:val="multilevel"/>
    <w:tmpl w:val="F566DA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1E00E6B"/>
    <w:multiLevelType w:val="multilevel"/>
    <w:tmpl w:val="9730BA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229009A"/>
    <w:multiLevelType w:val="multilevel"/>
    <w:tmpl w:val="88D86D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3184F84"/>
    <w:multiLevelType w:val="multilevel"/>
    <w:tmpl w:val="623288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40A13F4"/>
    <w:multiLevelType w:val="multilevel"/>
    <w:tmpl w:val="3AAEB8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837465D"/>
    <w:multiLevelType w:val="multilevel"/>
    <w:tmpl w:val="4BF8DC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3A5D3B19"/>
    <w:multiLevelType w:val="multilevel"/>
    <w:tmpl w:val="F0C66B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FE2117D"/>
    <w:multiLevelType w:val="multilevel"/>
    <w:tmpl w:val="3BA810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9977C5E"/>
    <w:multiLevelType w:val="multilevel"/>
    <w:tmpl w:val="FE5E25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D2005D8"/>
    <w:multiLevelType w:val="multilevel"/>
    <w:tmpl w:val="AD3C45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FB638EA"/>
    <w:multiLevelType w:val="multilevel"/>
    <w:tmpl w:val="54EA30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9525FA3"/>
    <w:multiLevelType w:val="multilevel"/>
    <w:tmpl w:val="8F3803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9ADCABA"/>
    <w:multiLevelType w:val="multilevel"/>
    <w:tmpl w:val="59ADCABA"/>
    <w:lvl w:ilvl="0">
      <w:start w:val="1"/>
      <w:numFmt w:val="decimal"/>
      <w:lvlText w:val="%1."/>
      <w:lvlJc w:val="left"/>
      <w:pPr>
        <w:ind w:left="743"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numFmt w:val="bullet"/>
      <w:lvlText w:val="•"/>
      <w:lvlJc w:val="left"/>
      <w:pPr>
        <w:ind w:left="1546" w:hanging="360"/>
      </w:pPr>
      <w:rPr>
        <w:rFonts w:hint="default"/>
        <w:lang w:val="en-US" w:eastAsia="en-US" w:bidi="ar-SA"/>
      </w:rPr>
    </w:lvl>
    <w:lvl w:ilvl="2">
      <w:numFmt w:val="bullet"/>
      <w:lvlText w:val="•"/>
      <w:lvlJc w:val="left"/>
      <w:pPr>
        <w:ind w:left="2352" w:hanging="360"/>
      </w:pPr>
      <w:rPr>
        <w:rFonts w:hint="default"/>
        <w:lang w:val="en-US" w:eastAsia="en-US" w:bidi="ar-SA"/>
      </w:rPr>
    </w:lvl>
    <w:lvl w:ilvl="3">
      <w:numFmt w:val="bullet"/>
      <w:lvlText w:val="•"/>
      <w:lvlJc w:val="left"/>
      <w:pPr>
        <w:ind w:left="3158" w:hanging="360"/>
      </w:pPr>
      <w:rPr>
        <w:rFonts w:hint="default"/>
        <w:lang w:val="en-US" w:eastAsia="en-US" w:bidi="ar-SA"/>
      </w:rPr>
    </w:lvl>
    <w:lvl w:ilvl="4">
      <w:numFmt w:val="bullet"/>
      <w:lvlText w:val="•"/>
      <w:lvlJc w:val="left"/>
      <w:pPr>
        <w:ind w:left="3965" w:hanging="360"/>
      </w:pPr>
      <w:rPr>
        <w:rFonts w:hint="default"/>
        <w:lang w:val="en-US" w:eastAsia="en-US" w:bidi="ar-SA"/>
      </w:rPr>
    </w:lvl>
    <w:lvl w:ilvl="5">
      <w:numFmt w:val="bullet"/>
      <w:lvlText w:val="•"/>
      <w:lvlJc w:val="left"/>
      <w:pPr>
        <w:ind w:left="4771" w:hanging="360"/>
      </w:pPr>
      <w:rPr>
        <w:rFonts w:hint="default"/>
        <w:lang w:val="en-US" w:eastAsia="en-US" w:bidi="ar-SA"/>
      </w:rPr>
    </w:lvl>
    <w:lvl w:ilvl="6">
      <w:numFmt w:val="bullet"/>
      <w:lvlText w:val="•"/>
      <w:lvlJc w:val="left"/>
      <w:pPr>
        <w:ind w:left="5577" w:hanging="360"/>
      </w:pPr>
      <w:rPr>
        <w:rFonts w:hint="default"/>
        <w:lang w:val="en-US" w:eastAsia="en-US" w:bidi="ar-SA"/>
      </w:rPr>
    </w:lvl>
    <w:lvl w:ilvl="7">
      <w:numFmt w:val="bullet"/>
      <w:lvlText w:val="•"/>
      <w:lvlJc w:val="left"/>
      <w:pPr>
        <w:ind w:left="6384" w:hanging="360"/>
      </w:pPr>
      <w:rPr>
        <w:rFonts w:hint="default"/>
        <w:lang w:val="en-US" w:eastAsia="en-US" w:bidi="ar-SA"/>
      </w:rPr>
    </w:lvl>
    <w:lvl w:ilvl="8">
      <w:numFmt w:val="bullet"/>
      <w:lvlText w:val="•"/>
      <w:lvlJc w:val="left"/>
      <w:pPr>
        <w:ind w:left="7190" w:hanging="360"/>
      </w:pPr>
      <w:rPr>
        <w:rFonts w:hint="default"/>
        <w:lang w:val="en-US" w:eastAsia="en-US" w:bidi="ar-SA"/>
      </w:rPr>
    </w:lvl>
  </w:abstractNum>
  <w:abstractNum w:abstractNumId="28" w15:restartNumberingAfterBreak="0">
    <w:nsid w:val="5C2301EF"/>
    <w:multiLevelType w:val="multilevel"/>
    <w:tmpl w:val="D1763F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D8867A0"/>
    <w:multiLevelType w:val="multilevel"/>
    <w:tmpl w:val="7430CC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E2579FC"/>
    <w:multiLevelType w:val="multilevel"/>
    <w:tmpl w:val="F97225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60654E61"/>
    <w:multiLevelType w:val="multilevel"/>
    <w:tmpl w:val="6F2200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13A3E3E"/>
    <w:multiLevelType w:val="multilevel"/>
    <w:tmpl w:val="3F169B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2A05456"/>
    <w:multiLevelType w:val="multilevel"/>
    <w:tmpl w:val="54166A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30D350A"/>
    <w:multiLevelType w:val="multilevel"/>
    <w:tmpl w:val="12DE4D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4E90EDA"/>
    <w:multiLevelType w:val="multilevel"/>
    <w:tmpl w:val="F63E3E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8CB0372"/>
    <w:multiLevelType w:val="hybridMultilevel"/>
    <w:tmpl w:val="C2AA922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7" w15:restartNumberingAfterBreak="0">
    <w:nsid w:val="690946E1"/>
    <w:multiLevelType w:val="multilevel"/>
    <w:tmpl w:val="DEA61B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EF15760"/>
    <w:multiLevelType w:val="multilevel"/>
    <w:tmpl w:val="AE0EF8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F0C7574"/>
    <w:multiLevelType w:val="multilevel"/>
    <w:tmpl w:val="85EEA2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4217447"/>
    <w:multiLevelType w:val="multilevel"/>
    <w:tmpl w:val="3F202D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C896FCC"/>
    <w:multiLevelType w:val="multilevel"/>
    <w:tmpl w:val="450076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0"/>
  </w:num>
  <w:num w:numId="3">
    <w:abstractNumId w:val="27"/>
  </w:num>
  <w:num w:numId="4">
    <w:abstractNumId w:val="11"/>
  </w:num>
  <w:num w:numId="5">
    <w:abstractNumId w:val="3"/>
  </w:num>
  <w:num w:numId="6">
    <w:abstractNumId w:val="6"/>
  </w:num>
  <w:num w:numId="7">
    <w:abstractNumId w:val="20"/>
  </w:num>
  <w:num w:numId="8">
    <w:abstractNumId w:val="8"/>
  </w:num>
  <w:num w:numId="9">
    <w:abstractNumId w:val="2"/>
  </w:num>
  <w:num w:numId="10">
    <w:abstractNumId w:val="31"/>
  </w:num>
  <w:num w:numId="11">
    <w:abstractNumId w:val="12"/>
  </w:num>
  <w:num w:numId="12">
    <w:abstractNumId w:val="37"/>
  </w:num>
  <w:num w:numId="13">
    <w:abstractNumId w:val="5"/>
  </w:num>
  <w:num w:numId="14">
    <w:abstractNumId w:val="35"/>
  </w:num>
  <w:num w:numId="15">
    <w:abstractNumId w:val="40"/>
  </w:num>
  <w:num w:numId="16">
    <w:abstractNumId w:val="28"/>
  </w:num>
  <w:num w:numId="17">
    <w:abstractNumId w:val="24"/>
  </w:num>
  <w:num w:numId="18">
    <w:abstractNumId w:val="33"/>
  </w:num>
  <w:num w:numId="19">
    <w:abstractNumId w:val="26"/>
  </w:num>
  <w:num w:numId="20">
    <w:abstractNumId w:val="21"/>
  </w:num>
  <w:num w:numId="21">
    <w:abstractNumId w:val="25"/>
  </w:num>
  <w:num w:numId="22">
    <w:abstractNumId w:val="39"/>
  </w:num>
  <w:num w:numId="23">
    <w:abstractNumId w:val="30"/>
  </w:num>
  <w:num w:numId="24">
    <w:abstractNumId w:val="36"/>
  </w:num>
  <w:num w:numId="25">
    <w:abstractNumId w:val="18"/>
  </w:num>
  <w:num w:numId="26">
    <w:abstractNumId w:val="4"/>
  </w:num>
  <w:num w:numId="27">
    <w:abstractNumId w:val="29"/>
  </w:num>
  <w:num w:numId="28">
    <w:abstractNumId w:val="23"/>
  </w:num>
  <w:num w:numId="29">
    <w:abstractNumId w:val="34"/>
  </w:num>
  <w:num w:numId="30">
    <w:abstractNumId w:val="38"/>
  </w:num>
  <w:num w:numId="31">
    <w:abstractNumId w:val="41"/>
  </w:num>
  <w:num w:numId="32">
    <w:abstractNumId w:val="13"/>
  </w:num>
  <w:num w:numId="33">
    <w:abstractNumId w:val="10"/>
  </w:num>
  <w:num w:numId="34">
    <w:abstractNumId w:val="16"/>
  </w:num>
  <w:num w:numId="35">
    <w:abstractNumId w:val="15"/>
  </w:num>
  <w:num w:numId="36">
    <w:abstractNumId w:val="14"/>
  </w:num>
  <w:num w:numId="37">
    <w:abstractNumId w:val="19"/>
  </w:num>
  <w:num w:numId="38">
    <w:abstractNumId w:val="9"/>
  </w:num>
  <w:num w:numId="39">
    <w:abstractNumId w:val="7"/>
  </w:num>
  <w:num w:numId="40">
    <w:abstractNumId w:val="22"/>
  </w:num>
  <w:num w:numId="41">
    <w:abstractNumId w:val="32"/>
  </w:num>
  <w:num w:numId="42">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4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83EFF"/>
    <w:rsid w:val="000A1778"/>
    <w:rsid w:val="000C114E"/>
    <w:rsid w:val="00210CCC"/>
    <w:rsid w:val="00361B9A"/>
    <w:rsid w:val="003E687A"/>
    <w:rsid w:val="003F0FD9"/>
    <w:rsid w:val="0045029E"/>
    <w:rsid w:val="0046061A"/>
    <w:rsid w:val="00496545"/>
    <w:rsid w:val="00830DAD"/>
    <w:rsid w:val="00892233"/>
    <w:rsid w:val="009F4038"/>
    <w:rsid w:val="00C131A2"/>
    <w:rsid w:val="00C3733E"/>
    <w:rsid w:val="00D11606"/>
    <w:rsid w:val="00E83EFF"/>
    <w:rsid w:val="00F9087B"/>
    <w:rsid w:val="09D8184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011829"/>
  <w15:docId w15:val="{2BEAB132-B45B-4A21-8088-7596DBA326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lang w:val="en-GB" w:eastAsia="en-GB" w:bidi="ar-SA"/>
      </w:rPr>
    </w:rPrDefault>
    <w:pPrDefault/>
  </w:docDefaults>
  <w:latentStyles w:defLockedState="0" w:defUIPriority="0" w:defSemiHidden="0" w:defUnhideWhenUsed="0" w:defQFormat="0" w:count="375">
    <w:lsdException w:name="Normal" w:uiPriority="1" w:qFormat="1"/>
    <w:lsdException w:name="heading 1" w:uiPriority="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uiPriority="1" w:qFormat="1"/>
    <w:lsdException w:name="Default Paragraph Font" w:semiHidden="1" w:uiPriority="1" w:unhideWhenUsed="1"/>
    <w:lsdException w:name="Body Text" w:uiPriority="1" w:qFormat="1"/>
    <w:lsdException w:name="Subtitle" w:qFormat="1"/>
    <w:lsdException w:name="Hyperlink" w:uiPriority="99"/>
    <w:lsdException w:name="Strong" w:uiPriority="22" w:qFormat="1"/>
    <w:lsdException w:name="Emphasis" w:uiPriority="20" w:qFormat="1"/>
    <w:lsdException w:name="HTML Top of Form" w:semiHidden="1" w:uiPriority="99" w:unhideWhenUsed="1"/>
    <w:lsdException w:name="HTML Bottom of Form" w:semiHidden="1" w:uiPriority="99" w:unhideWhenUsed="1"/>
    <w:lsdException w:name="Normal (Web)" w:uiPriority="99"/>
    <w:lsdException w:name="HTML Code" w:uiPriority="99"/>
    <w:lsdException w:name="HTML Preformatted" w:uiPriority="99"/>
    <w:lsdException w:name="Normal Table"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1" w:qFormat="1"/>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atentStyles>
  <w:style w:type="paragraph" w:default="1" w:styleId="Normal">
    <w:name w:val="Normal"/>
    <w:uiPriority w:val="1"/>
    <w:qFormat/>
    <w:pPr>
      <w:widowControl w:val="0"/>
      <w:autoSpaceDE w:val="0"/>
      <w:autoSpaceDN w:val="0"/>
    </w:pPr>
    <w:rPr>
      <w:rFonts w:ascii="Times New Roman" w:eastAsia="Times New Roman" w:hAnsi="Times New Roman" w:cs="Times New Roman"/>
      <w:sz w:val="22"/>
      <w:szCs w:val="22"/>
      <w:lang w:val="en-US" w:eastAsia="en-US"/>
    </w:rPr>
  </w:style>
  <w:style w:type="paragraph" w:styleId="Heading1">
    <w:name w:val="heading 1"/>
    <w:basedOn w:val="Normal"/>
    <w:uiPriority w:val="1"/>
    <w:qFormat/>
    <w:pPr>
      <w:ind w:left="23"/>
      <w:outlineLvl w:val="0"/>
    </w:pPr>
    <w:rPr>
      <w:b/>
      <w:bCs/>
      <w:sz w:val="24"/>
      <w:szCs w:val="24"/>
    </w:rPr>
  </w:style>
  <w:style w:type="paragraph" w:styleId="Heading2">
    <w:name w:val="heading 2"/>
    <w:basedOn w:val="Normal"/>
    <w:next w:val="Normal"/>
    <w:link w:val="Heading2Char"/>
    <w:semiHidden/>
    <w:unhideWhenUsed/>
    <w:qFormat/>
    <w:rsid w:val="003E687A"/>
    <w:pPr>
      <w:keepNext/>
      <w:keepLines/>
      <w:spacing w:before="40"/>
      <w:outlineLvl w:val="1"/>
    </w:pPr>
    <w:rPr>
      <w:rFonts w:asciiTheme="majorHAnsi" w:eastAsiaTheme="majorEastAsia" w:hAnsiTheme="majorHAnsi" w:cstheme="majorBidi"/>
      <w:color w:val="365F91" w:themeColor="accent1" w:themeShade="BF"/>
      <w:sz w:val="26"/>
      <w:szCs w:val="26"/>
    </w:rPr>
  </w:style>
  <w:style w:type="paragraph" w:styleId="Heading3">
    <w:name w:val="heading 3"/>
    <w:basedOn w:val="Normal"/>
    <w:next w:val="Normal"/>
    <w:link w:val="Heading3Char"/>
    <w:semiHidden/>
    <w:unhideWhenUsed/>
    <w:qFormat/>
    <w:rsid w:val="003E687A"/>
    <w:pPr>
      <w:keepNext/>
      <w:keepLines/>
      <w:spacing w:before="40"/>
      <w:outlineLvl w:val="2"/>
    </w:pPr>
    <w:rPr>
      <w:rFonts w:asciiTheme="majorHAnsi" w:eastAsiaTheme="majorEastAsia" w:hAnsiTheme="majorHAnsi" w:cstheme="majorBidi"/>
      <w:color w:val="243F60"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pPr>
      <w:spacing w:before="41"/>
    </w:pPr>
    <w:rPr>
      <w:sz w:val="24"/>
      <w:szCs w:val="24"/>
    </w:rPr>
  </w:style>
  <w:style w:type="paragraph" w:styleId="Title">
    <w:name w:val="Title"/>
    <w:basedOn w:val="Normal"/>
    <w:uiPriority w:val="1"/>
    <w:qFormat/>
    <w:pPr>
      <w:ind w:left="338" w:right="67"/>
      <w:jc w:val="center"/>
    </w:pPr>
    <w:rPr>
      <w:b/>
      <w:bCs/>
      <w:sz w:val="36"/>
      <w:szCs w:val="36"/>
    </w:rPr>
  </w:style>
  <w:style w:type="table" w:customStyle="1" w:styleId="TableNormal1">
    <w:name w:val="Table Normal1"/>
    <w:uiPriority w:val="2"/>
    <w:semiHidden/>
    <w:unhideWhenUsed/>
    <w:qFormat/>
    <w:tblPr>
      <w:tblCellMar>
        <w:top w:w="0" w:type="dxa"/>
        <w:left w:w="0" w:type="dxa"/>
        <w:bottom w:w="0" w:type="dxa"/>
        <w:right w:w="0" w:type="dxa"/>
      </w:tblCellMar>
    </w:tblPr>
  </w:style>
  <w:style w:type="paragraph" w:styleId="ListParagraph">
    <w:name w:val="List Paragraph"/>
    <w:basedOn w:val="Normal"/>
    <w:uiPriority w:val="1"/>
    <w:qFormat/>
    <w:pPr>
      <w:spacing w:before="41"/>
      <w:ind w:left="227" w:hanging="144"/>
    </w:pPr>
  </w:style>
  <w:style w:type="paragraph" w:customStyle="1" w:styleId="TableParagraph">
    <w:name w:val="Table Paragraph"/>
    <w:basedOn w:val="Normal"/>
    <w:uiPriority w:val="1"/>
    <w:qFormat/>
    <w:pPr>
      <w:spacing w:before="120"/>
      <w:ind w:left="50"/>
    </w:pPr>
  </w:style>
  <w:style w:type="character" w:customStyle="1" w:styleId="Heading2Char">
    <w:name w:val="Heading 2 Char"/>
    <w:basedOn w:val="DefaultParagraphFont"/>
    <w:link w:val="Heading2"/>
    <w:semiHidden/>
    <w:rsid w:val="003E687A"/>
    <w:rPr>
      <w:rFonts w:asciiTheme="majorHAnsi" w:eastAsiaTheme="majorEastAsia" w:hAnsiTheme="majorHAnsi" w:cstheme="majorBidi"/>
      <w:color w:val="365F91" w:themeColor="accent1" w:themeShade="BF"/>
      <w:sz w:val="26"/>
      <w:szCs w:val="26"/>
      <w:lang w:val="en-US" w:eastAsia="en-US"/>
    </w:rPr>
  </w:style>
  <w:style w:type="character" w:customStyle="1" w:styleId="Heading3Char">
    <w:name w:val="Heading 3 Char"/>
    <w:basedOn w:val="DefaultParagraphFont"/>
    <w:link w:val="Heading3"/>
    <w:semiHidden/>
    <w:rsid w:val="003E687A"/>
    <w:rPr>
      <w:rFonts w:asciiTheme="majorHAnsi" w:eastAsiaTheme="majorEastAsia" w:hAnsiTheme="majorHAnsi" w:cstheme="majorBidi"/>
      <w:color w:val="243F60" w:themeColor="accent1" w:themeShade="7F"/>
      <w:sz w:val="24"/>
      <w:szCs w:val="24"/>
      <w:lang w:val="en-US" w:eastAsia="en-US"/>
    </w:rPr>
  </w:style>
  <w:style w:type="paragraph" w:styleId="NormalWeb">
    <w:name w:val="Normal (Web)"/>
    <w:basedOn w:val="Normal"/>
    <w:uiPriority w:val="99"/>
    <w:unhideWhenUsed/>
    <w:rsid w:val="003E687A"/>
    <w:pPr>
      <w:widowControl/>
      <w:autoSpaceDE/>
      <w:autoSpaceDN/>
      <w:spacing w:before="100" w:beforeAutospacing="1" w:after="100" w:afterAutospacing="1"/>
    </w:pPr>
    <w:rPr>
      <w:sz w:val="24"/>
      <w:szCs w:val="24"/>
      <w:lang w:val="en-GB" w:eastAsia="en-GB"/>
    </w:rPr>
  </w:style>
  <w:style w:type="character" w:styleId="Strong">
    <w:name w:val="Strong"/>
    <w:basedOn w:val="DefaultParagraphFont"/>
    <w:uiPriority w:val="22"/>
    <w:qFormat/>
    <w:rsid w:val="003E687A"/>
    <w:rPr>
      <w:b/>
      <w:bCs/>
    </w:rPr>
  </w:style>
  <w:style w:type="character" w:styleId="Emphasis">
    <w:name w:val="Emphasis"/>
    <w:basedOn w:val="DefaultParagraphFont"/>
    <w:uiPriority w:val="20"/>
    <w:qFormat/>
    <w:rsid w:val="003E687A"/>
    <w:rPr>
      <w:i/>
      <w:iCs/>
    </w:rPr>
  </w:style>
  <w:style w:type="character" w:customStyle="1" w:styleId="BodyTextChar">
    <w:name w:val="Body Text Char"/>
    <w:basedOn w:val="DefaultParagraphFont"/>
    <w:link w:val="BodyText"/>
    <w:uiPriority w:val="1"/>
    <w:rsid w:val="00D11606"/>
    <w:rPr>
      <w:rFonts w:ascii="Times New Roman" w:eastAsia="Times New Roman" w:hAnsi="Times New Roman" w:cs="Times New Roman"/>
      <w:sz w:val="24"/>
      <w:szCs w:val="24"/>
      <w:lang w:val="en-US" w:eastAsia="en-US"/>
    </w:rPr>
  </w:style>
  <w:style w:type="character" w:styleId="Hyperlink">
    <w:name w:val="Hyperlink"/>
    <w:basedOn w:val="DefaultParagraphFont"/>
    <w:uiPriority w:val="99"/>
    <w:unhideWhenUsed/>
    <w:rsid w:val="009F4038"/>
    <w:rPr>
      <w:color w:val="0000FF"/>
      <w:u w:val="single"/>
    </w:rPr>
  </w:style>
  <w:style w:type="character" w:customStyle="1" w:styleId="ms-1">
    <w:name w:val="ms-1"/>
    <w:basedOn w:val="DefaultParagraphFont"/>
    <w:rsid w:val="009F4038"/>
  </w:style>
  <w:style w:type="character" w:customStyle="1" w:styleId="max-w-15ch">
    <w:name w:val="max-w-[15ch]"/>
    <w:basedOn w:val="DefaultParagraphFont"/>
    <w:rsid w:val="009F4038"/>
  </w:style>
  <w:style w:type="paragraph" w:styleId="z-TopofForm">
    <w:name w:val="HTML Top of Form"/>
    <w:basedOn w:val="Normal"/>
    <w:next w:val="Normal"/>
    <w:link w:val="z-TopofFormChar"/>
    <w:hidden/>
    <w:uiPriority w:val="99"/>
    <w:semiHidden/>
    <w:unhideWhenUsed/>
    <w:rsid w:val="009F4038"/>
    <w:pPr>
      <w:widowControl/>
      <w:pBdr>
        <w:bottom w:val="single" w:sz="6" w:space="1" w:color="auto"/>
      </w:pBdr>
      <w:autoSpaceDE/>
      <w:autoSpaceDN/>
      <w:jc w:val="center"/>
    </w:pPr>
    <w:rPr>
      <w:rFonts w:ascii="Arial" w:hAnsi="Arial" w:cs="Arial"/>
      <w:vanish/>
      <w:sz w:val="16"/>
      <w:szCs w:val="16"/>
      <w:lang w:val="en-GB" w:eastAsia="en-GB"/>
    </w:rPr>
  </w:style>
  <w:style w:type="character" w:customStyle="1" w:styleId="z-TopofFormChar">
    <w:name w:val="z-Top of Form Char"/>
    <w:basedOn w:val="DefaultParagraphFont"/>
    <w:link w:val="z-TopofForm"/>
    <w:uiPriority w:val="99"/>
    <w:semiHidden/>
    <w:rsid w:val="009F4038"/>
    <w:rPr>
      <w:rFonts w:ascii="Arial" w:eastAsia="Times New Roman" w:hAnsi="Arial" w:cs="Arial"/>
      <w:vanish/>
      <w:sz w:val="16"/>
      <w:szCs w:val="16"/>
    </w:rPr>
  </w:style>
  <w:style w:type="paragraph" w:styleId="z-BottomofForm">
    <w:name w:val="HTML Bottom of Form"/>
    <w:basedOn w:val="Normal"/>
    <w:next w:val="Normal"/>
    <w:link w:val="z-BottomofFormChar"/>
    <w:hidden/>
    <w:uiPriority w:val="99"/>
    <w:semiHidden/>
    <w:unhideWhenUsed/>
    <w:rsid w:val="009F4038"/>
    <w:pPr>
      <w:widowControl/>
      <w:pBdr>
        <w:top w:val="single" w:sz="6" w:space="1" w:color="auto"/>
      </w:pBdr>
      <w:autoSpaceDE/>
      <w:autoSpaceDN/>
      <w:jc w:val="center"/>
    </w:pPr>
    <w:rPr>
      <w:rFonts w:ascii="Arial" w:hAnsi="Arial" w:cs="Arial"/>
      <w:vanish/>
      <w:sz w:val="16"/>
      <w:szCs w:val="16"/>
      <w:lang w:val="en-GB" w:eastAsia="en-GB"/>
    </w:rPr>
  </w:style>
  <w:style w:type="character" w:customStyle="1" w:styleId="z-BottomofFormChar">
    <w:name w:val="z-Bottom of Form Char"/>
    <w:basedOn w:val="DefaultParagraphFont"/>
    <w:link w:val="z-BottomofForm"/>
    <w:uiPriority w:val="99"/>
    <w:semiHidden/>
    <w:rsid w:val="009F4038"/>
    <w:rPr>
      <w:rFonts w:ascii="Arial" w:eastAsia="Times New Roman" w:hAnsi="Arial" w:cs="Arial"/>
      <w:vanish/>
      <w:sz w:val="16"/>
      <w:szCs w:val="16"/>
    </w:rPr>
  </w:style>
  <w:style w:type="paragraph" w:styleId="HTMLPreformatted">
    <w:name w:val="HTML Preformatted"/>
    <w:basedOn w:val="Normal"/>
    <w:link w:val="HTMLPreformattedChar"/>
    <w:uiPriority w:val="99"/>
    <w:unhideWhenUsed/>
    <w:rsid w:val="00892233"/>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pPr>
    <w:rPr>
      <w:rFonts w:ascii="Courier New" w:hAnsi="Courier New" w:cs="Courier New"/>
      <w:sz w:val="20"/>
      <w:szCs w:val="20"/>
      <w:lang w:val="en-GB" w:eastAsia="en-GB"/>
    </w:rPr>
  </w:style>
  <w:style w:type="character" w:customStyle="1" w:styleId="HTMLPreformattedChar">
    <w:name w:val="HTML Preformatted Char"/>
    <w:basedOn w:val="DefaultParagraphFont"/>
    <w:link w:val="HTMLPreformatted"/>
    <w:uiPriority w:val="99"/>
    <w:rsid w:val="00892233"/>
    <w:rPr>
      <w:rFonts w:ascii="Courier New" w:eastAsia="Times New Roman" w:hAnsi="Courier New" w:cs="Courier New"/>
    </w:rPr>
  </w:style>
  <w:style w:type="character" w:styleId="HTMLCode">
    <w:name w:val="HTML Code"/>
    <w:basedOn w:val="DefaultParagraphFont"/>
    <w:uiPriority w:val="99"/>
    <w:unhideWhenUsed/>
    <w:rsid w:val="00892233"/>
    <w:rPr>
      <w:rFonts w:ascii="Courier New" w:eastAsia="Times New Roman" w:hAnsi="Courier New" w:cs="Courier New"/>
      <w:sz w:val="20"/>
      <w:szCs w:val="20"/>
    </w:rPr>
  </w:style>
  <w:style w:type="character" w:customStyle="1" w:styleId="hljs-keyword">
    <w:name w:val="hljs-keyword"/>
    <w:basedOn w:val="DefaultParagraphFont"/>
    <w:rsid w:val="00892233"/>
  </w:style>
  <w:style w:type="paragraph" w:styleId="Header">
    <w:name w:val="header"/>
    <w:basedOn w:val="Normal"/>
    <w:link w:val="HeaderChar"/>
    <w:rsid w:val="00210CCC"/>
    <w:pPr>
      <w:tabs>
        <w:tab w:val="center" w:pos="4513"/>
        <w:tab w:val="right" w:pos="9026"/>
      </w:tabs>
    </w:pPr>
  </w:style>
  <w:style w:type="character" w:customStyle="1" w:styleId="HeaderChar">
    <w:name w:val="Header Char"/>
    <w:basedOn w:val="DefaultParagraphFont"/>
    <w:link w:val="Header"/>
    <w:rsid w:val="00210CCC"/>
    <w:rPr>
      <w:rFonts w:ascii="Times New Roman" w:eastAsia="Times New Roman" w:hAnsi="Times New Roman" w:cs="Times New Roman"/>
      <w:sz w:val="22"/>
      <w:szCs w:val="22"/>
      <w:lang w:val="en-US" w:eastAsia="en-US"/>
    </w:rPr>
  </w:style>
  <w:style w:type="paragraph" w:styleId="Footer">
    <w:name w:val="footer"/>
    <w:basedOn w:val="Normal"/>
    <w:link w:val="FooterChar"/>
    <w:rsid w:val="00210CCC"/>
    <w:pPr>
      <w:tabs>
        <w:tab w:val="center" w:pos="4513"/>
        <w:tab w:val="right" w:pos="9026"/>
      </w:tabs>
    </w:pPr>
  </w:style>
  <w:style w:type="character" w:customStyle="1" w:styleId="FooterChar">
    <w:name w:val="Footer Char"/>
    <w:basedOn w:val="DefaultParagraphFont"/>
    <w:link w:val="Footer"/>
    <w:rsid w:val="00210CCC"/>
    <w:rPr>
      <w:rFonts w:ascii="Times New Roman" w:eastAsia="Times New Roman" w:hAnsi="Times New Roman" w:cs="Times New Roman"/>
      <w:sz w:val="22"/>
      <w:szCs w:val="22"/>
      <w:lang w:val="en-US" w:eastAsia="en-US"/>
    </w:rPr>
  </w:style>
  <w:style w:type="paragraph" w:customStyle="1" w:styleId="isselectedend">
    <w:name w:val="isselectedend"/>
    <w:basedOn w:val="Normal"/>
    <w:rsid w:val="00210CCC"/>
    <w:pPr>
      <w:widowControl/>
      <w:autoSpaceDE/>
      <w:autoSpaceDN/>
      <w:spacing w:before="100" w:beforeAutospacing="1" w:after="100" w:afterAutospacing="1"/>
    </w:pPr>
    <w:rPr>
      <w:sz w:val="24"/>
      <w:szCs w:val="24"/>
      <w:lang w:val="en-GB" w:eastAsia="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99955823">
      <w:bodyDiv w:val="1"/>
      <w:marLeft w:val="0"/>
      <w:marRight w:val="0"/>
      <w:marTop w:val="0"/>
      <w:marBottom w:val="0"/>
      <w:divBdr>
        <w:top w:val="none" w:sz="0" w:space="0" w:color="auto"/>
        <w:left w:val="none" w:sz="0" w:space="0" w:color="auto"/>
        <w:bottom w:val="none" w:sz="0" w:space="0" w:color="auto"/>
        <w:right w:val="none" w:sz="0" w:space="0" w:color="auto"/>
      </w:divBdr>
    </w:div>
    <w:div w:id="254368062">
      <w:bodyDiv w:val="1"/>
      <w:marLeft w:val="0"/>
      <w:marRight w:val="0"/>
      <w:marTop w:val="0"/>
      <w:marBottom w:val="0"/>
      <w:divBdr>
        <w:top w:val="none" w:sz="0" w:space="0" w:color="auto"/>
        <w:left w:val="none" w:sz="0" w:space="0" w:color="auto"/>
        <w:bottom w:val="none" w:sz="0" w:space="0" w:color="auto"/>
        <w:right w:val="none" w:sz="0" w:space="0" w:color="auto"/>
      </w:divBdr>
      <w:divsChild>
        <w:div w:id="36206685">
          <w:marLeft w:val="0"/>
          <w:marRight w:val="0"/>
          <w:marTop w:val="0"/>
          <w:marBottom w:val="0"/>
          <w:divBdr>
            <w:top w:val="none" w:sz="0" w:space="0" w:color="auto"/>
            <w:left w:val="none" w:sz="0" w:space="0" w:color="auto"/>
            <w:bottom w:val="none" w:sz="0" w:space="0" w:color="auto"/>
            <w:right w:val="none" w:sz="0" w:space="0" w:color="auto"/>
          </w:divBdr>
          <w:divsChild>
            <w:div w:id="1830170013">
              <w:marLeft w:val="0"/>
              <w:marRight w:val="0"/>
              <w:marTop w:val="0"/>
              <w:marBottom w:val="0"/>
              <w:divBdr>
                <w:top w:val="none" w:sz="0" w:space="0" w:color="auto"/>
                <w:left w:val="none" w:sz="0" w:space="0" w:color="auto"/>
                <w:bottom w:val="none" w:sz="0" w:space="0" w:color="auto"/>
                <w:right w:val="none" w:sz="0" w:space="0" w:color="auto"/>
              </w:divBdr>
            </w:div>
          </w:divsChild>
        </w:div>
        <w:div w:id="231895993">
          <w:marLeft w:val="0"/>
          <w:marRight w:val="0"/>
          <w:marTop w:val="0"/>
          <w:marBottom w:val="0"/>
          <w:divBdr>
            <w:top w:val="none" w:sz="0" w:space="0" w:color="auto"/>
            <w:left w:val="none" w:sz="0" w:space="0" w:color="auto"/>
            <w:bottom w:val="none" w:sz="0" w:space="0" w:color="auto"/>
            <w:right w:val="none" w:sz="0" w:space="0" w:color="auto"/>
          </w:divBdr>
          <w:divsChild>
            <w:div w:id="1717045459">
              <w:marLeft w:val="0"/>
              <w:marRight w:val="0"/>
              <w:marTop w:val="0"/>
              <w:marBottom w:val="0"/>
              <w:divBdr>
                <w:top w:val="none" w:sz="0" w:space="0" w:color="auto"/>
                <w:left w:val="none" w:sz="0" w:space="0" w:color="auto"/>
                <w:bottom w:val="none" w:sz="0" w:space="0" w:color="auto"/>
                <w:right w:val="none" w:sz="0" w:space="0" w:color="auto"/>
              </w:divBdr>
            </w:div>
          </w:divsChild>
        </w:div>
        <w:div w:id="445850405">
          <w:marLeft w:val="0"/>
          <w:marRight w:val="0"/>
          <w:marTop w:val="0"/>
          <w:marBottom w:val="0"/>
          <w:divBdr>
            <w:top w:val="none" w:sz="0" w:space="0" w:color="auto"/>
            <w:left w:val="none" w:sz="0" w:space="0" w:color="auto"/>
            <w:bottom w:val="none" w:sz="0" w:space="0" w:color="auto"/>
            <w:right w:val="none" w:sz="0" w:space="0" w:color="auto"/>
          </w:divBdr>
          <w:divsChild>
            <w:div w:id="1581019214">
              <w:marLeft w:val="0"/>
              <w:marRight w:val="0"/>
              <w:marTop w:val="0"/>
              <w:marBottom w:val="0"/>
              <w:divBdr>
                <w:top w:val="none" w:sz="0" w:space="0" w:color="auto"/>
                <w:left w:val="none" w:sz="0" w:space="0" w:color="auto"/>
                <w:bottom w:val="none" w:sz="0" w:space="0" w:color="auto"/>
                <w:right w:val="none" w:sz="0" w:space="0" w:color="auto"/>
              </w:divBdr>
            </w:div>
          </w:divsChild>
        </w:div>
        <w:div w:id="447623870">
          <w:marLeft w:val="0"/>
          <w:marRight w:val="0"/>
          <w:marTop w:val="0"/>
          <w:marBottom w:val="0"/>
          <w:divBdr>
            <w:top w:val="none" w:sz="0" w:space="0" w:color="auto"/>
            <w:left w:val="none" w:sz="0" w:space="0" w:color="auto"/>
            <w:bottom w:val="none" w:sz="0" w:space="0" w:color="auto"/>
            <w:right w:val="none" w:sz="0" w:space="0" w:color="auto"/>
          </w:divBdr>
          <w:divsChild>
            <w:div w:id="1560702467">
              <w:marLeft w:val="0"/>
              <w:marRight w:val="0"/>
              <w:marTop w:val="0"/>
              <w:marBottom w:val="0"/>
              <w:divBdr>
                <w:top w:val="none" w:sz="0" w:space="0" w:color="auto"/>
                <w:left w:val="none" w:sz="0" w:space="0" w:color="auto"/>
                <w:bottom w:val="none" w:sz="0" w:space="0" w:color="auto"/>
                <w:right w:val="none" w:sz="0" w:space="0" w:color="auto"/>
              </w:divBdr>
            </w:div>
          </w:divsChild>
        </w:div>
        <w:div w:id="477965212">
          <w:blockQuote w:val="1"/>
          <w:marLeft w:val="720"/>
          <w:marRight w:val="720"/>
          <w:marTop w:val="100"/>
          <w:marBottom w:val="100"/>
          <w:divBdr>
            <w:top w:val="none" w:sz="0" w:space="0" w:color="auto"/>
            <w:left w:val="none" w:sz="0" w:space="0" w:color="auto"/>
            <w:bottom w:val="none" w:sz="0" w:space="0" w:color="auto"/>
            <w:right w:val="none" w:sz="0" w:space="0" w:color="auto"/>
          </w:divBdr>
        </w:div>
        <w:div w:id="737559025">
          <w:marLeft w:val="0"/>
          <w:marRight w:val="0"/>
          <w:marTop w:val="0"/>
          <w:marBottom w:val="0"/>
          <w:divBdr>
            <w:top w:val="none" w:sz="0" w:space="0" w:color="auto"/>
            <w:left w:val="none" w:sz="0" w:space="0" w:color="auto"/>
            <w:bottom w:val="none" w:sz="0" w:space="0" w:color="auto"/>
            <w:right w:val="none" w:sz="0" w:space="0" w:color="auto"/>
          </w:divBdr>
          <w:divsChild>
            <w:div w:id="243955598">
              <w:marLeft w:val="0"/>
              <w:marRight w:val="0"/>
              <w:marTop w:val="0"/>
              <w:marBottom w:val="0"/>
              <w:divBdr>
                <w:top w:val="none" w:sz="0" w:space="0" w:color="auto"/>
                <w:left w:val="none" w:sz="0" w:space="0" w:color="auto"/>
                <w:bottom w:val="none" w:sz="0" w:space="0" w:color="auto"/>
                <w:right w:val="none" w:sz="0" w:space="0" w:color="auto"/>
              </w:divBdr>
            </w:div>
          </w:divsChild>
        </w:div>
        <w:div w:id="1186476418">
          <w:marLeft w:val="0"/>
          <w:marRight w:val="0"/>
          <w:marTop w:val="0"/>
          <w:marBottom w:val="0"/>
          <w:divBdr>
            <w:top w:val="none" w:sz="0" w:space="0" w:color="auto"/>
            <w:left w:val="none" w:sz="0" w:space="0" w:color="auto"/>
            <w:bottom w:val="none" w:sz="0" w:space="0" w:color="auto"/>
            <w:right w:val="none" w:sz="0" w:space="0" w:color="auto"/>
          </w:divBdr>
          <w:divsChild>
            <w:div w:id="1815560528">
              <w:marLeft w:val="0"/>
              <w:marRight w:val="0"/>
              <w:marTop w:val="0"/>
              <w:marBottom w:val="0"/>
              <w:divBdr>
                <w:top w:val="none" w:sz="0" w:space="0" w:color="auto"/>
                <w:left w:val="none" w:sz="0" w:space="0" w:color="auto"/>
                <w:bottom w:val="none" w:sz="0" w:space="0" w:color="auto"/>
                <w:right w:val="none" w:sz="0" w:space="0" w:color="auto"/>
              </w:divBdr>
            </w:div>
          </w:divsChild>
        </w:div>
        <w:div w:id="1258095766">
          <w:marLeft w:val="0"/>
          <w:marRight w:val="0"/>
          <w:marTop w:val="0"/>
          <w:marBottom w:val="0"/>
          <w:divBdr>
            <w:top w:val="none" w:sz="0" w:space="0" w:color="auto"/>
            <w:left w:val="none" w:sz="0" w:space="0" w:color="auto"/>
            <w:bottom w:val="none" w:sz="0" w:space="0" w:color="auto"/>
            <w:right w:val="none" w:sz="0" w:space="0" w:color="auto"/>
          </w:divBdr>
          <w:divsChild>
            <w:div w:id="664355973">
              <w:marLeft w:val="0"/>
              <w:marRight w:val="0"/>
              <w:marTop w:val="0"/>
              <w:marBottom w:val="0"/>
              <w:divBdr>
                <w:top w:val="none" w:sz="0" w:space="0" w:color="auto"/>
                <w:left w:val="none" w:sz="0" w:space="0" w:color="auto"/>
                <w:bottom w:val="none" w:sz="0" w:space="0" w:color="auto"/>
                <w:right w:val="none" w:sz="0" w:space="0" w:color="auto"/>
              </w:divBdr>
            </w:div>
          </w:divsChild>
        </w:div>
        <w:div w:id="1602641803">
          <w:marLeft w:val="0"/>
          <w:marRight w:val="0"/>
          <w:marTop w:val="0"/>
          <w:marBottom w:val="0"/>
          <w:divBdr>
            <w:top w:val="none" w:sz="0" w:space="0" w:color="auto"/>
            <w:left w:val="none" w:sz="0" w:space="0" w:color="auto"/>
            <w:bottom w:val="none" w:sz="0" w:space="0" w:color="auto"/>
            <w:right w:val="none" w:sz="0" w:space="0" w:color="auto"/>
          </w:divBdr>
          <w:divsChild>
            <w:div w:id="2056153084">
              <w:marLeft w:val="0"/>
              <w:marRight w:val="0"/>
              <w:marTop w:val="0"/>
              <w:marBottom w:val="0"/>
              <w:divBdr>
                <w:top w:val="none" w:sz="0" w:space="0" w:color="auto"/>
                <w:left w:val="none" w:sz="0" w:space="0" w:color="auto"/>
                <w:bottom w:val="none" w:sz="0" w:space="0" w:color="auto"/>
                <w:right w:val="none" w:sz="0" w:space="0" w:color="auto"/>
              </w:divBdr>
            </w:div>
          </w:divsChild>
        </w:div>
        <w:div w:id="2072340397">
          <w:marLeft w:val="0"/>
          <w:marRight w:val="0"/>
          <w:marTop w:val="0"/>
          <w:marBottom w:val="0"/>
          <w:divBdr>
            <w:top w:val="none" w:sz="0" w:space="0" w:color="auto"/>
            <w:left w:val="none" w:sz="0" w:space="0" w:color="auto"/>
            <w:bottom w:val="none" w:sz="0" w:space="0" w:color="auto"/>
            <w:right w:val="none" w:sz="0" w:space="0" w:color="auto"/>
          </w:divBdr>
          <w:divsChild>
            <w:div w:id="1167786311">
              <w:marLeft w:val="0"/>
              <w:marRight w:val="0"/>
              <w:marTop w:val="0"/>
              <w:marBottom w:val="0"/>
              <w:divBdr>
                <w:top w:val="none" w:sz="0" w:space="0" w:color="auto"/>
                <w:left w:val="none" w:sz="0" w:space="0" w:color="auto"/>
                <w:bottom w:val="none" w:sz="0" w:space="0" w:color="auto"/>
                <w:right w:val="none" w:sz="0" w:space="0" w:color="auto"/>
              </w:divBdr>
            </w:div>
          </w:divsChild>
        </w:div>
        <w:div w:id="2087342065">
          <w:marLeft w:val="0"/>
          <w:marRight w:val="0"/>
          <w:marTop w:val="0"/>
          <w:marBottom w:val="0"/>
          <w:divBdr>
            <w:top w:val="none" w:sz="0" w:space="0" w:color="auto"/>
            <w:left w:val="none" w:sz="0" w:space="0" w:color="auto"/>
            <w:bottom w:val="none" w:sz="0" w:space="0" w:color="auto"/>
            <w:right w:val="none" w:sz="0" w:space="0" w:color="auto"/>
          </w:divBdr>
          <w:divsChild>
            <w:div w:id="17167383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4456500">
      <w:bodyDiv w:val="1"/>
      <w:marLeft w:val="0"/>
      <w:marRight w:val="0"/>
      <w:marTop w:val="0"/>
      <w:marBottom w:val="0"/>
      <w:divBdr>
        <w:top w:val="none" w:sz="0" w:space="0" w:color="auto"/>
        <w:left w:val="none" w:sz="0" w:space="0" w:color="auto"/>
        <w:bottom w:val="none" w:sz="0" w:space="0" w:color="auto"/>
        <w:right w:val="none" w:sz="0" w:space="0" w:color="auto"/>
      </w:divBdr>
      <w:divsChild>
        <w:div w:id="409927837">
          <w:marLeft w:val="0"/>
          <w:marRight w:val="0"/>
          <w:marTop w:val="0"/>
          <w:marBottom w:val="0"/>
          <w:divBdr>
            <w:top w:val="none" w:sz="0" w:space="0" w:color="auto"/>
            <w:left w:val="none" w:sz="0" w:space="0" w:color="auto"/>
            <w:bottom w:val="none" w:sz="0" w:space="0" w:color="auto"/>
            <w:right w:val="none" w:sz="0" w:space="0" w:color="auto"/>
          </w:divBdr>
          <w:divsChild>
            <w:div w:id="702901603">
              <w:marLeft w:val="0"/>
              <w:marRight w:val="0"/>
              <w:marTop w:val="0"/>
              <w:marBottom w:val="0"/>
              <w:divBdr>
                <w:top w:val="none" w:sz="0" w:space="0" w:color="auto"/>
                <w:left w:val="none" w:sz="0" w:space="0" w:color="auto"/>
                <w:bottom w:val="none" w:sz="0" w:space="0" w:color="auto"/>
                <w:right w:val="none" w:sz="0" w:space="0" w:color="auto"/>
              </w:divBdr>
              <w:divsChild>
                <w:div w:id="2102290714">
                  <w:marLeft w:val="0"/>
                  <w:marRight w:val="0"/>
                  <w:marTop w:val="0"/>
                  <w:marBottom w:val="0"/>
                  <w:divBdr>
                    <w:top w:val="none" w:sz="0" w:space="0" w:color="auto"/>
                    <w:left w:val="none" w:sz="0" w:space="0" w:color="auto"/>
                    <w:bottom w:val="none" w:sz="0" w:space="0" w:color="auto"/>
                    <w:right w:val="none" w:sz="0" w:space="0" w:color="auto"/>
                  </w:divBdr>
                  <w:divsChild>
                    <w:div w:id="1826777666">
                      <w:marLeft w:val="0"/>
                      <w:marRight w:val="0"/>
                      <w:marTop w:val="0"/>
                      <w:marBottom w:val="0"/>
                      <w:divBdr>
                        <w:top w:val="none" w:sz="0" w:space="0" w:color="auto"/>
                        <w:left w:val="none" w:sz="0" w:space="0" w:color="auto"/>
                        <w:bottom w:val="none" w:sz="0" w:space="0" w:color="auto"/>
                        <w:right w:val="none" w:sz="0" w:space="0" w:color="auto"/>
                      </w:divBdr>
                      <w:divsChild>
                        <w:div w:id="1665433428">
                          <w:marLeft w:val="0"/>
                          <w:marRight w:val="0"/>
                          <w:marTop w:val="0"/>
                          <w:marBottom w:val="0"/>
                          <w:divBdr>
                            <w:top w:val="none" w:sz="0" w:space="0" w:color="auto"/>
                            <w:left w:val="none" w:sz="0" w:space="0" w:color="auto"/>
                            <w:bottom w:val="none" w:sz="0" w:space="0" w:color="auto"/>
                            <w:right w:val="none" w:sz="0" w:space="0" w:color="auto"/>
                          </w:divBdr>
                          <w:divsChild>
                            <w:div w:id="259021673">
                              <w:marLeft w:val="0"/>
                              <w:marRight w:val="0"/>
                              <w:marTop w:val="0"/>
                              <w:marBottom w:val="0"/>
                              <w:divBdr>
                                <w:top w:val="none" w:sz="0" w:space="0" w:color="auto"/>
                                <w:left w:val="none" w:sz="0" w:space="0" w:color="auto"/>
                                <w:bottom w:val="none" w:sz="0" w:space="0" w:color="auto"/>
                                <w:right w:val="none" w:sz="0" w:space="0" w:color="auto"/>
                              </w:divBdr>
                              <w:divsChild>
                                <w:div w:id="2133400615">
                                  <w:marLeft w:val="0"/>
                                  <w:marRight w:val="0"/>
                                  <w:marTop w:val="0"/>
                                  <w:marBottom w:val="0"/>
                                  <w:divBdr>
                                    <w:top w:val="none" w:sz="0" w:space="0" w:color="auto"/>
                                    <w:left w:val="none" w:sz="0" w:space="0" w:color="auto"/>
                                    <w:bottom w:val="none" w:sz="0" w:space="0" w:color="auto"/>
                                    <w:right w:val="none" w:sz="0" w:space="0" w:color="auto"/>
                                  </w:divBdr>
                                  <w:divsChild>
                                    <w:div w:id="517237544">
                                      <w:marLeft w:val="0"/>
                                      <w:marRight w:val="0"/>
                                      <w:marTop w:val="0"/>
                                      <w:marBottom w:val="0"/>
                                      <w:divBdr>
                                        <w:top w:val="none" w:sz="0" w:space="0" w:color="auto"/>
                                        <w:left w:val="none" w:sz="0" w:space="0" w:color="auto"/>
                                        <w:bottom w:val="none" w:sz="0" w:space="0" w:color="auto"/>
                                        <w:right w:val="none" w:sz="0" w:space="0" w:color="auto"/>
                                      </w:divBdr>
                                      <w:divsChild>
                                        <w:div w:id="15248563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25795839">
          <w:marLeft w:val="0"/>
          <w:marRight w:val="0"/>
          <w:marTop w:val="0"/>
          <w:marBottom w:val="0"/>
          <w:divBdr>
            <w:top w:val="none" w:sz="0" w:space="0" w:color="auto"/>
            <w:left w:val="none" w:sz="0" w:space="0" w:color="auto"/>
            <w:bottom w:val="none" w:sz="0" w:space="0" w:color="auto"/>
            <w:right w:val="none" w:sz="0" w:space="0" w:color="auto"/>
          </w:divBdr>
          <w:divsChild>
            <w:div w:id="1052343540">
              <w:marLeft w:val="0"/>
              <w:marRight w:val="0"/>
              <w:marTop w:val="0"/>
              <w:marBottom w:val="0"/>
              <w:divBdr>
                <w:top w:val="none" w:sz="0" w:space="0" w:color="auto"/>
                <w:left w:val="none" w:sz="0" w:space="0" w:color="auto"/>
                <w:bottom w:val="none" w:sz="0" w:space="0" w:color="auto"/>
                <w:right w:val="none" w:sz="0" w:space="0" w:color="auto"/>
              </w:divBdr>
              <w:divsChild>
                <w:div w:id="27293888">
                  <w:marLeft w:val="0"/>
                  <w:marRight w:val="0"/>
                  <w:marTop w:val="0"/>
                  <w:marBottom w:val="0"/>
                  <w:divBdr>
                    <w:top w:val="none" w:sz="0" w:space="0" w:color="auto"/>
                    <w:left w:val="none" w:sz="0" w:space="0" w:color="auto"/>
                    <w:bottom w:val="none" w:sz="0" w:space="0" w:color="auto"/>
                    <w:right w:val="none" w:sz="0" w:space="0" w:color="auto"/>
                  </w:divBdr>
                  <w:divsChild>
                    <w:div w:id="1079867327">
                      <w:marLeft w:val="0"/>
                      <w:marRight w:val="0"/>
                      <w:marTop w:val="0"/>
                      <w:marBottom w:val="0"/>
                      <w:divBdr>
                        <w:top w:val="none" w:sz="0" w:space="0" w:color="auto"/>
                        <w:left w:val="none" w:sz="0" w:space="0" w:color="auto"/>
                        <w:bottom w:val="none" w:sz="0" w:space="0" w:color="auto"/>
                        <w:right w:val="none" w:sz="0" w:space="0" w:color="auto"/>
                      </w:divBdr>
                      <w:divsChild>
                        <w:div w:id="411971756">
                          <w:marLeft w:val="0"/>
                          <w:marRight w:val="0"/>
                          <w:marTop w:val="0"/>
                          <w:marBottom w:val="0"/>
                          <w:divBdr>
                            <w:top w:val="none" w:sz="0" w:space="0" w:color="auto"/>
                            <w:left w:val="none" w:sz="0" w:space="0" w:color="auto"/>
                            <w:bottom w:val="none" w:sz="0" w:space="0" w:color="auto"/>
                            <w:right w:val="none" w:sz="0" w:space="0" w:color="auto"/>
                          </w:divBdr>
                          <w:divsChild>
                            <w:div w:id="2090030884">
                              <w:marLeft w:val="0"/>
                              <w:marRight w:val="0"/>
                              <w:marTop w:val="0"/>
                              <w:marBottom w:val="0"/>
                              <w:divBdr>
                                <w:top w:val="none" w:sz="0" w:space="0" w:color="auto"/>
                                <w:left w:val="none" w:sz="0" w:space="0" w:color="auto"/>
                                <w:bottom w:val="none" w:sz="0" w:space="0" w:color="auto"/>
                                <w:right w:val="none" w:sz="0" w:space="0" w:color="auto"/>
                              </w:divBdr>
                              <w:divsChild>
                                <w:div w:id="20522116">
                                  <w:marLeft w:val="0"/>
                                  <w:marRight w:val="0"/>
                                  <w:marTop w:val="0"/>
                                  <w:marBottom w:val="0"/>
                                  <w:divBdr>
                                    <w:top w:val="none" w:sz="0" w:space="0" w:color="auto"/>
                                    <w:left w:val="none" w:sz="0" w:space="0" w:color="auto"/>
                                    <w:bottom w:val="none" w:sz="0" w:space="0" w:color="auto"/>
                                    <w:right w:val="none" w:sz="0" w:space="0" w:color="auto"/>
                                  </w:divBdr>
                                  <w:divsChild>
                                    <w:div w:id="356004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03954960">
                  <w:marLeft w:val="0"/>
                  <w:marRight w:val="0"/>
                  <w:marTop w:val="0"/>
                  <w:marBottom w:val="0"/>
                  <w:divBdr>
                    <w:top w:val="none" w:sz="0" w:space="0" w:color="auto"/>
                    <w:left w:val="none" w:sz="0" w:space="0" w:color="auto"/>
                    <w:bottom w:val="none" w:sz="0" w:space="0" w:color="auto"/>
                    <w:right w:val="none" w:sz="0" w:space="0" w:color="auto"/>
                  </w:divBdr>
                  <w:divsChild>
                    <w:div w:id="1931037283">
                      <w:marLeft w:val="0"/>
                      <w:marRight w:val="0"/>
                      <w:marTop w:val="0"/>
                      <w:marBottom w:val="0"/>
                      <w:divBdr>
                        <w:top w:val="none" w:sz="0" w:space="0" w:color="auto"/>
                        <w:left w:val="none" w:sz="0" w:space="0" w:color="auto"/>
                        <w:bottom w:val="none" w:sz="0" w:space="0" w:color="auto"/>
                        <w:right w:val="none" w:sz="0" w:space="0" w:color="auto"/>
                      </w:divBdr>
                      <w:divsChild>
                        <w:div w:id="1274433531">
                          <w:marLeft w:val="0"/>
                          <w:marRight w:val="0"/>
                          <w:marTop w:val="0"/>
                          <w:marBottom w:val="0"/>
                          <w:divBdr>
                            <w:top w:val="none" w:sz="0" w:space="0" w:color="auto"/>
                            <w:left w:val="none" w:sz="0" w:space="0" w:color="auto"/>
                            <w:bottom w:val="none" w:sz="0" w:space="0" w:color="auto"/>
                            <w:right w:val="none" w:sz="0" w:space="0" w:color="auto"/>
                          </w:divBdr>
                          <w:divsChild>
                            <w:div w:id="1568150411">
                              <w:marLeft w:val="0"/>
                              <w:marRight w:val="0"/>
                              <w:marTop w:val="0"/>
                              <w:marBottom w:val="0"/>
                              <w:divBdr>
                                <w:top w:val="none" w:sz="0" w:space="0" w:color="auto"/>
                                <w:left w:val="none" w:sz="0" w:space="0" w:color="auto"/>
                                <w:bottom w:val="none" w:sz="0" w:space="0" w:color="auto"/>
                                <w:right w:val="none" w:sz="0" w:space="0" w:color="auto"/>
                              </w:divBdr>
                              <w:divsChild>
                                <w:div w:id="1602763252">
                                  <w:marLeft w:val="0"/>
                                  <w:marRight w:val="0"/>
                                  <w:marTop w:val="0"/>
                                  <w:marBottom w:val="0"/>
                                  <w:divBdr>
                                    <w:top w:val="none" w:sz="0" w:space="0" w:color="auto"/>
                                    <w:left w:val="none" w:sz="0" w:space="0" w:color="auto"/>
                                    <w:bottom w:val="none" w:sz="0" w:space="0" w:color="auto"/>
                                    <w:right w:val="none" w:sz="0" w:space="0" w:color="auto"/>
                                  </w:divBdr>
                                  <w:divsChild>
                                    <w:div w:id="1312756580">
                                      <w:marLeft w:val="0"/>
                                      <w:marRight w:val="0"/>
                                      <w:marTop w:val="0"/>
                                      <w:marBottom w:val="0"/>
                                      <w:divBdr>
                                        <w:top w:val="none" w:sz="0" w:space="0" w:color="auto"/>
                                        <w:left w:val="none" w:sz="0" w:space="0" w:color="auto"/>
                                        <w:bottom w:val="none" w:sz="0" w:space="0" w:color="auto"/>
                                        <w:right w:val="none" w:sz="0" w:space="0" w:color="auto"/>
                                      </w:divBdr>
                                      <w:divsChild>
                                        <w:div w:id="156241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20336321">
                  <w:marLeft w:val="0"/>
                  <w:marRight w:val="0"/>
                  <w:marTop w:val="0"/>
                  <w:marBottom w:val="0"/>
                  <w:divBdr>
                    <w:top w:val="none" w:sz="0" w:space="0" w:color="auto"/>
                    <w:left w:val="none" w:sz="0" w:space="0" w:color="auto"/>
                    <w:bottom w:val="none" w:sz="0" w:space="0" w:color="auto"/>
                    <w:right w:val="none" w:sz="0" w:space="0" w:color="auto"/>
                  </w:divBdr>
                  <w:divsChild>
                    <w:div w:id="62338097">
                      <w:marLeft w:val="0"/>
                      <w:marRight w:val="0"/>
                      <w:marTop w:val="0"/>
                      <w:marBottom w:val="0"/>
                      <w:divBdr>
                        <w:top w:val="none" w:sz="0" w:space="0" w:color="auto"/>
                        <w:left w:val="none" w:sz="0" w:space="0" w:color="auto"/>
                        <w:bottom w:val="none" w:sz="0" w:space="0" w:color="auto"/>
                        <w:right w:val="none" w:sz="0" w:space="0" w:color="auto"/>
                      </w:divBdr>
                      <w:divsChild>
                        <w:div w:id="973607120">
                          <w:marLeft w:val="0"/>
                          <w:marRight w:val="0"/>
                          <w:marTop w:val="0"/>
                          <w:marBottom w:val="0"/>
                          <w:divBdr>
                            <w:top w:val="none" w:sz="0" w:space="0" w:color="auto"/>
                            <w:left w:val="none" w:sz="0" w:space="0" w:color="auto"/>
                            <w:bottom w:val="none" w:sz="0" w:space="0" w:color="auto"/>
                            <w:right w:val="none" w:sz="0" w:space="0" w:color="auto"/>
                          </w:divBdr>
                          <w:divsChild>
                            <w:div w:id="1048336592">
                              <w:marLeft w:val="0"/>
                              <w:marRight w:val="0"/>
                              <w:marTop w:val="0"/>
                              <w:marBottom w:val="0"/>
                              <w:divBdr>
                                <w:top w:val="none" w:sz="0" w:space="0" w:color="auto"/>
                                <w:left w:val="none" w:sz="0" w:space="0" w:color="auto"/>
                                <w:bottom w:val="none" w:sz="0" w:space="0" w:color="auto"/>
                                <w:right w:val="none" w:sz="0" w:space="0" w:color="auto"/>
                              </w:divBdr>
                              <w:divsChild>
                                <w:div w:id="55395978">
                                  <w:marLeft w:val="0"/>
                                  <w:marRight w:val="0"/>
                                  <w:marTop w:val="0"/>
                                  <w:marBottom w:val="0"/>
                                  <w:divBdr>
                                    <w:top w:val="none" w:sz="0" w:space="0" w:color="auto"/>
                                    <w:left w:val="none" w:sz="0" w:space="0" w:color="auto"/>
                                    <w:bottom w:val="none" w:sz="0" w:space="0" w:color="auto"/>
                                    <w:right w:val="none" w:sz="0" w:space="0" w:color="auto"/>
                                  </w:divBdr>
                                  <w:divsChild>
                                    <w:div w:id="14572899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860778043">
      <w:bodyDiv w:val="1"/>
      <w:marLeft w:val="0"/>
      <w:marRight w:val="0"/>
      <w:marTop w:val="0"/>
      <w:marBottom w:val="0"/>
      <w:divBdr>
        <w:top w:val="none" w:sz="0" w:space="0" w:color="auto"/>
        <w:left w:val="none" w:sz="0" w:space="0" w:color="auto"/>
        <w:bottom w:val="none" w:sz="0" w:space="0" w:color="auto"/>
        <w:right w:val="none" w:sz="0" w:space="0" w:color="auto"/>
      </w:divBdr>
      <w:divsChild>
        <w:div w:id="1055549282">
          <w:marLeft w:val="0"/>
          <w:marRight w:val="0"/>
          <w:marTop w:val="0"/>
          <w:marBottom w:val="0"/>
          <w:divBdr>
            <w:top w:val="none" w:sz="0" w:space="0" w:color="auto"/>
            <w:left w:val="none" w:sz="0" w:space="0" w:color="auto"/>
            <w:bottom w:val="none" w:sz="0" w:space="0" w:color="auto"/>
            <w:right w:val="none" w:sz="0" w:space="0" w:color="auto"/>
          </w:divBdr>
        </w:div>
        <w:div w:id="1972245572">
          <w:marLeft w:val="0"/>
          <w:marRight w:val="0"/>
          <w:marTop w:val="0"/>
          <w:marBottom w:val="0"/>
          <w:divBdr>
            <w:top w:val="none" w:sz="0" w:space="0" w:color="auto"/>
            <w:left w:val="none" w:sz="0" w:space="0" w:color="auto"/>
            <w:bottom w:val="none" w:sz="0" w:space="0" w:color="auto"/>
            <w:right w:val="none" w:sz="0" w:space="0" w:color="auto"/>
          </w:divBdr>
        </w:div>
        <w:div w:id="310251131">
          <w:marLeft w:val="0"/>
          <w:marRight w:val="0"/>
          <w:marTop w:val="0"/>
          <w:marBottom w:val="0"/>
          <w:divBdr>
            <w:top w:val="none" w:sz="0" w:space="0" w:color="auto"/>
            <w:left w:val="none" w:sz="0" w:space="0" w:color="auto"/>
            <w:bottom w:val="none" w:sz="0" w:space="0" w:color="auto"/>
            <w:right w:val="none" w:sz="0" w:space="0" w:color="auto"/>
          </w:divBdr>
        </w:div>
        <w:div w:id="1250039078">
          <w:marLeft w:val="0"/>
          <w:marRight w:val="0"/>
          <w:marTop w:val="0"/>
          <w:marBottom w:val="0"/>
          <w:divBdr>
            <w:top w:val="none" w:sz="0" w:space="0" w:color="auto"/>
            <w:left w:val="none" w:sz="0" w:space="0" w:color="auto"/>
            <w:bottom w:val="none" w:sz="0" w:space="0" w:color="auto"/>
            <w:right w:val="none" w:sz="0" w:space="0" w:color="auto"/>
          </w:divBdr>
        </w:div>
        <w:div w:id="233585393">
          <w:marLeft w:val="0"/>
          <w:marRight w:val="0"/>
          <w:marTop w:val="0"/>
          <w:marBottom w:val="0"/>
          <w:divBdr>
            <w:top w:val="none" w:sz="0" w:space="0" w:color="auto"/>
            <w:left w:val="none" w:sz="0" w:space="0" w:color="auto"/>
            <w:bottom w:val="none" w:sz="0" w:space="0" w:color="auto"/>
            <w:right w:val="none" w:sz="0" w:space="0" w:color="auto"/>
          </w:divBdr>
        </w:div>
        <w:div w:id="1984239026">
          <w:marLeft w:val="0"/>
          <w:marRight w:val="0"/>
          <w:marTop w:val="0"/>
          <w:marBottom w:val="0"/>
          <w:divBdr>
            <w:top w:val="none" w:sz="0" w:space="0" w:color="auto"/>
            <w:left w:val="none" w:sz="0" w:space="0" w:color="auto"/>
            <w:bottom w:val="none" w:sz="0" w:space="0" w:color="auto"/>
            <w:right w:val="none" w:sz="0" w:space="0" w:color="auto"/>
          </w:divBdr>
        </w:div>
        <w:div w:id="1417478543">
          <w:marLeft w:val="0"/>
          <w:marRight w:val="0"/>
          <w:marTop w:val="0"/>
          <w:marBottom w:val="0"/>
          <w:divBdr>
            <w:top w:val="none" w:sz="0" w:space="0" w:color="auto"/>
            <w:left w:val="none" w:sz="0" w:space="0" w:color="auto"/>
            <w:bottom w:val="none" w:sz="0" w:space="0" w:color="auto"/>
            <w:right w:val="none" w:sz="0" w:space="0" w:color="auto"/>
          </w:divBdr>
        </w:div>
        <w:div w:id="1293053307">
          <w:marLeft w:val="0"/>
          <w:marRight w:val="0"/>
          <w:marTop w:val="0"/>
          <w:marBottom w:val="0"/>
          <w:divBdr>
            <w:top w:val="none" w:sz="0" w:space="0" w:color="auto"/>
            <w:left w:val="none" w:sz="0" w:space="0" w:color="auto"/>
            <w:bottom w:val="none" w:sz="0" w:space="0" w:color="auto"/>
            <w:right w:val="none" w:sz="0" w:space="0" w:color="auto"/>
          </w:divBdr>
        </w:div>
        <w:div w:id="246430058">
          <w:marLeft w:val="0"/>
          <w:marRight w:val="0"/>
          <w:marTop w:val="0"/>
          <w:marBottom w:val="0"/>
          <w:divBdr>
            <w:top w:val="none" w:sz="0" w:space="0" w:color="auto"/>
            <w:left w:val="none" w:sz="0" w:space="0" w:color="auto"/>
            <w:bottom w:val="none" w:sz="0" w:space="0" w:color="auto"/>
            <w:right w:val="none" w:sz="0" w:space="0" w:color="auto"/>
          </w:divBdr>
        </w:div>
        <w:div w:id="1436288467">
          <w:marLeft w:val="0"/>
          <w:marRight w:val="0"/>
          <w:marTop w:val="0"/>
          <w:marBottom w:val="0"/>
          <w:divBdr>
            <w:top w:val="none" w:sz="0" w:space="0" w:color="auto"/>
            <w:left w:val="none" w:sz="0" w:space="0" w:color="auto"/>
            <w:bottom w:val="none" w:sz="0" w:space="0" w:color="auto"/>
            <w:right w:val="none" w:sz="0" w:space="0" w:color="auto"/>
          </w:divBdr>
        </w:div>
        <w:div w:id="2130853794">
          <w:marLeft w:val="0"/>
          <w:marRight w:val="0"/>
          <w:marTop w:val="0"/>
          <w:marBottom w:val="0"/>
          <w:divBdr>
            <w:top w:val="none" w:sz="0" w:space="0" w:color="auto"/>
            <w:left w:val="none" w:sz="0" w:space="0" w:color="auto"/>
            <w:bottom w:val="none" w:sz="0" w:space="0" w:color="auto"/>
            <w:right w:val="none" w:sz="0" w:space="0" w:color="auto"/>
          </w:divBdr>
        </w:div>
        <w:div w:id="2038309127">
          <w:marLeft w:val="0"/>
          <w:marRight w:val="0"/>
          <w:marTop w:val="0"/>
          <w:marBottom w:val="0"/>
          <w:divBdr>
            <w:top w:val="none" w:sz="0" w:space="0" w:color="auto"/>
            <w:left w:val="none" w:sz="0" w:space="0" w:color="auto"/>
            <w:bottom w:val="none" w:sz="0" w:space="0" w:color="auto"/>
            <w:right w:val="none" w:sz="0" w:space="0" w:color="auto"/>
          </w:divBdr>
        </w:div>
        <w:div w:id="180945837">
          <w:marLeft w:val="0"/>
          <w:marRight w:val="0"/>
          <w:marTop w:val="0"/>
          <w:marBottom w:val="0"/>
          <w:divBdr>
            <w:top w:val="none" w:sz="0" w:space="0" w:color="auto"/>
            <w:left w:val="none" w:sz="0" w:space="0" w:color="auto"/>
            <w:bottom w:val="none" w:sz="0" w:space="0" w:color="auto"/>
            <w:right w:val="none" w:sz="0" w:space="0" w:color="auto"/>
          </w:divBdr>
        </w:div>
        <w:div w:id="1183208135">
          <w:marLeft w:val="0"/>
          <w:marRight w:val="0"/>
          <w:marTop w:val="0"/>
          <w:marBottom w:val="0"/>
          <w:divBdr>
            <w:top w:val="none" w:sz="0" w:space="0" w:color="auto"/>
            <w:left w:val="none" w:sz="0" w:space="0" w:color="auto"/>
            <w:bottom w:val="none" w:sz="0" w:space="0" w:color="auto"/>
            <w:right w:val="none" w:sz="0" w:space="0" w:color="auto"/>
          </w:divBdr>
        </w:div>
        <w:div w:id="16539697">
          <w:marLeft w:val="0"/>
          <w:marRight w:val="0"/>
          <w:marTop w:val="0"/>
          <w:marBottom w:val="0"/>
          <w:divBdr>
            <w:top w:val="none" w:sz="0" w:space="0" w:color="auto"/>
            <w:left w:val="none" w:sz="0" w:space="0" w:color="auto"/>
            <w:bottom w:val="none" w:sz="0" w:space="0" w:color="auto"/>
            <w:right w:val="none" w:sz="0" w:space="0" w:color="auto"/>
          </w:divBdr>
        </w:div>
        <w:div w:id="366608896">
          <w:marLeft w:val="0"/>
          <w:marRight w:val="0"/>
          <w:marTop w:val="0"/>
          <w:marBottom w:val="0"/>
          <w:divBdr>
            <w:top w:val="none" w:sz="0" w:space="0" w:color="auto"/>
            <w:left w:val="none" w:sz="0" w:space="0" w:color="auto"/>
            <w:bottom w:val="none" w:sz="0" w:space="0" w:color="auto"/>
            <w:right w:val="none" w:sz="0" w:space="0" w:color="auto"/>
          </w:divBdr>
        </w:div>
        <w:div w:id="2002543394">
          <w:marLeft w:val="0"/>
          <w:marRight w:val="0"/>
          <w:marTop w:val="0"/>
          <w:marBottom w:val="0"/>
          <w:divBdr>
            <w:top w:val="none" w:sz="0" w:space="0" w:color="auto"/>
            <w:left w:val="none" w:sz="0" w:space="0" w:color="auto"/>
            <w:bottom w:val="none" w:sz="0" w:space="0" w:color="auto"/>
            <w:right w:val="none" w:sz="0" w:space="0" w:color="auto"/>
          </w:divBdr>
        </w:div>
        <w:div w:id="985596579">
          <w:marLeft w:val="0"/>
          <w:marRight w:val="0"/>
          <w:marTop w:val="0"/>
          <w:marBottom w:val="0"/>
          <w:divBdr>
            <w:top w:val="none" w:sz="0" w:space="0" w:color="auto"/>
            <w:left w:val="none" w:sz="0" w:space="0" w:color="auto"/>
            <w:bottom w:val="none" w:sz="0" w:space="0" w:color="auto"/>
            <w:right w:val="none" w:sz="0" w:space="0" w:color="auto"/>
          </w:divBdr>
        </w:div>
      </w:divsChild>
    </w:div>
    <w:div w:id="1171028206">
      <w:bodyDiv w:val="1"/>
      <w:marLeft w:val="0"/>
      <w:marRight w:val="0"/>
      <w:marTop w:val="0"/>
      <w:marBottom w:val="0"/>
      <w:divBdr>
        <w:top w:val="none" w:sz="0" w:space="0" w:color="auto"/>
        <w:left w:val="none" w:sz="0" w:space="0" w:color="auto"/>
        <w:bottom w:val="none" w:sz="0" w:space="0" w:color="auto"/>
        <w:right w:val="none" w:sz="0" w:space="0" w:color="auto"/>
      </w:divBdr>
    </w:div>
    <w:div w:id="1740860388">
      <w:bodyDiv w:val="1"/>
      <w:marLeft w:val="0"/>
      <w:marRight w:val="0"/>
      <w:marTop w:val="0"/>
      <w:marBottom w:val="0"/>
      <w:divBdr>
        <w:top w:val="none" w:sz="0" w:space="0" w:color="auto"/>
        <w:left w:val="none" w:sz="0" w:space="0" w:color="auto"/>
        <w:bottom w:val="none" w:sz="0" w:space="0" w:color="auto"/>
        <w:right w:val="none" w:sz="0" w:space="0" w:color="auto"/>
      </w:divBdr>
    </w:div>
    <w:div w:id="209324074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10</Pages>
  <Words>971</Words>
  <Characters>5537</Characters>
  <Application>Microsoft Office Word</Application>
  <DocSecurity>0</DocSecurity>
  <Lines>46</Lines>
  <Paragraphs>12</Paragraphs>
  <ScaleCrop>false</ScaleCrop>
  <HeadingPairs>
    <vt:vector size="2" baseType="variant">
      <vt:variant>
        <vt:lpstr>Title</vt:lpstr>
      </vt:variant>
      <vt:variant>
        <vt:i4>1</vt:i4>
      </vt:variant>
    </vt:vector>
  </HeadingPairs>
  <TitlesOfParts>
    <vt:vector size="1" baseType="lpstr">
      <vt:lpstr>COAL proposal(ASCII Convertor).docx</vt:lpstr>
    </vt:vector>
  </TitlesOfParts>
  <Company/>
  <LinksUpToDate>false</LinksUpToDate>
  <CharactersWithSpaces>6496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COAL proposal(ASCII Convertor).docx</dc:title>
  <dc:subject/>
  <dc:creator>rabia</dc:creator>
  <cp:keywords/>
  <dc:description/>
  <cp:lastModifiedBy>Ahmed Ismail</cp:lastModifiedBy>
  <cp:revision>2</cp:revision>
  <dcterms:created xsi:type="dcterms:W3CDTF">2026-04-06T18:43:00Z</dcterms:created>
  <dcterms:modified xsi:type="dcterms:W3CDTF">2026-04-06T18:43:00Z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2025-12-10T00:00:00Z</vt:filetime>
  </property>
  <property fmtid="{D5CDD505-2E9C-101B-9397-08002B2CF9AE}" pid="3" name="Producer">
    <vt:lpwstr>Skia/PDF m144 Google Docs Renderer</vt:lpwstr>
  </property>
  <property fmtid="{D5CDD505-2E9C-101B-9397-08002B2CF9AE}" pid="4" name="LastSaved">
    <vt:filetime>2025-12-10T00:00:00Z</vt:filetime>
  </property>
  <property fmtid="{D5CDD505-2E9C-101B-9397-08002B2CF9AE}" pid="5" name="KSOProductBuildVer">
    <vt:lpwstr>1033-12.2.0.23155</vt:lpwstr>
  </property>
  <property fmtid="{D5CDD505-2E9C-101B-9397-08002B2CF9AE}" pid="6" name="ICV">
    <vt:lpwstr>BCB107F8F5BB449580A10399F26DB72B_12</vt:lpwstr>
  </property>
</Properties>
</file>